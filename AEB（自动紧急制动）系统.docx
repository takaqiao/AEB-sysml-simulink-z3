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663C94" w14:textId="77777777" w:rsidR="00E41F2B" w:rsidRDefault="00E41F2B" w:rsidP="00E41F2B">
      <w:pPr>
        <w:jc w:val="center"/>
        <w:rPr>
          <w:rFonts w:ascii="宋体" w:hAnsi="Times New Roman" w:cs="宋体"/>
          <w:b/>
          <w:color w:val="000000"/>
          <w:sz w:val="44"/>
          <w:szCs w:val="44"/>
        </w:rPr>
      </w:pPr>
      <w:r>
        <w:rPr>
          <w:noProof/>
        </w:rPr>
        <w:drawing>
          <wp:inline distT="0" distB="0" distL="0" distR="0" wp14:anchorId="49F3EC89" wp14:editId="03D896DA">
            <wp:extent cx="4102735" cy="2755900"/>
            <wp:effectExtent l="0" t="0" r="0" b="6350"/>
            <wp:docPr id="637314830" name="图片 637314830"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14830" name="图片 637314830" descr="文本&#10;&#10;AI 生成的内容可能不正确。"/>
                    <pic:cNvPicPr>
                      <a:picLocks noChangeAspect="1" noChangeArrowheads="1"/>
                    </pic:cNvPicPr>
                  </pic:nvPicPr>
                  <pic:blipFill rotWithShape="1">
                    <a:blip r:embed="rId5">
                      <a:extLst>
                        <a:ext uri="{28A0092B-C50C-407E-A947-70E740481C1C}">
                          <a14:useLocalDpi xmlns:a14="http://schemas.microsoft.com/office/drawing/2010/main" val="0"/>
                        </a:ext>
                      </a:extLst>
                    </a:blip>
                    <a:srcRect t="1" b="19763"/>
                    <a:stretch>
                      <a:fillRect/>
                    </a:stretch>
                  </pic:blipFill>
                  <pic:spPr bwMode="auto">
                    <a:xfrm>
                      <a:off x="0" y="0"/>
                      <a:ext cx="4102735" cy="2755900"/>
                    </a:xfrm>
                    <a:prstGeom prst="rect">
                      <a:avLst/>
                    </a:prstGeom>
                    <a:noFill/>
                    <a:ln>
                      <a:noFill/>
                    </a:ln>
                    <a:extLst>
                      <a:ext uri="{53640926-AAD7-44D8-BBD7-CCE9431645EC}">
                        <a14:shadowObscured xmlns:a14="http://schemas.microsoft.com/office/drawing/2010/main"/>
                      </a:ext>
                    </a:extLst>
                  </pic:spPr>
                </pic:pic>
              </a:graphicData>
            </a:graphic>
          </wp:inline>
        </w:drawing>
      </w:r>
    </w:p>
    <w:p w14:paraId="43A3FC8D" w14:textId="2778351B" w:rsidR="00E41F2B" w:rsidRDefault="00E41F2B" w:rsidP="00E41F2B">
      <w:pPr>
        <w:jc w:val="center"/>
        <w:rPr>
          <w:rFonts w:ascii="Times New Roman" w:hAnsi="Times New Roman" w:cs="Times New Roman"/>
          <w:b/>
          <w:sz w:val="52"/>
          <w:szCs w:val="52"/>
          <w:u w:val="single"/>
        </w:rPr>
      </w:pPr>
      <w:r w:rsidRPr="00E41F2B">
        <w:rPr>
          <w:rFonts w:ascii="宋体" w:eastAsia="宋体" w:hAnsi="宋体" w:cs="宋体"/>
          <w:b/>
          <w:sz w:val="52"/>
          <w:szCs w:val="52"/>
          <w:u w:val="single"/>
        </w:rPr>
        <w:t>自动紧急刹车系统</w:t>
      </w:r>
      <w:proofErr w:type="gramStart"/>
      <w:r w:rsidRPr="00E41F2B">
        <w:rPr>
          <w:rFonts w:ascii="宋体" w:eastAsia="宋体" w:hAnsi="宋体" w:cs="宋体" w:hint="eastAsia"/>
          <w:b/>
          <w:sz w:val="52"/>
          <w:szCs w:val="52"/>
          <w:u w:val="single"/>
        </w:rPr>
        <w:t>系统</w:t>
      </w:r>
      <w:proofErr w:type="gramEnd"/>
    </w:p>
    <w:p w14:paraId="27D0AF0D" w14:textId="77777777" w:rsidR="00E41F2B" w:rsidRDefault="00E41F2B" w:rsidP="00E41F2B">
      <w:pPr>
        <w:jc w:val="center"/>
        <w:rPr>
          <w:rFonts w:ascii="Times New Roman" w:eastAsiaTheme="minorEastAsia" w:hAnsi="Times New Roman" w:cs="Times New Roman"/>
          <w:sz w:val="28"/>
          <w:szCs w:val="24"/>
        </w:rPr>
      </w:pPr>
      <w:r w:rsidRPr="00E41F2B">
        <w:rPr>
          <w:rFonts w:ascii="Times New Roman" w:hAnsi="Times New Roman" w:cs="Times New Roman"/>
          <w:b/>
          <w:sz w:val="52"/>
          <w:szCs w:val="52"/>
          <w:u w:val="single"/>
        </w:rPr>
        <w:t>Autonomous Emergency Braking</w:t>
      </w:r>
    </w:p>
    <w:p w14:paraId="594F4934" w14:textId="77777777" w:rsidR="00E41F2B" w:rsidRDefault="00E41F2B" w:rsidP="00E41F2B">
      <w:pPr>
        <w:jc w:val="center"/>
        <w:rPr>
          <w:rFonts w:ascii="宋体" w:eastAsia="宋体" w:hAnsi="宋体" w:cs="宋体"/>
          <w:b/>
          <w:sz w:val="28"/>
        </w:rPr>
      </w:pPr>
    </w:p>
    <w:p w14:paraId="237E8194" w14:textId="77777777" w:rsidR="00E41F2B" w:rsidRDefault="00E41F2B" w:rsidP="00E41F2B">
      <w:pPr>
        <w:jc w:val="center"/>
        <w:rPr>
          <w:rFonts w:ascii="宋体" w:eastAsia="宋体" w:hAnsi="宋体" w:cs="宋体"/>
          <w:b/>
          <w:sz w:val="28"/>
        </w:rPr>
      </w:pPr>
    </w:p>
    <w:p w14:paraId="37168A93" w14:textId="77777777" w:rsidR="00E41F2B" w:rsidRDefault="00E41F2B" w:rsidP="00E41F2B">
      <w:pPr>
        <w:jc w:val="center"/>
        <w:rPr>
          <w:rFonts w:ascii="宋体" w:eastAsia="宋体" w:hAnsi="宋体" w:cs="宋体" w:hint="eastAsia"/>
          <w:b/>
          <w:sz w:val="28"/>
        </w:rPr>
      </w:pPr>
    </w:p>
    <w:p w14:paraId="789BCA47" w14:textId="76A8717C" w:rsidR="00E41F2B" w:rsidRDefault="00E41F2B" w:rsidP="00E41F2B">
      <w:pPr>
        <w:jc w:val="center"/>
        <w:rPr>
          <w:rFonts w:ascii="宋体" w:eastAsia="宋体" w:hAnsi="宋体" w:cs="宋体"/>
          <w:b/>
          <w:sz w:val="28"/>
        </w:rPr>
      </w:pPr>
      <w:r w:rsidRPr="00695AC0">
        <w:rPr>
          <w:rFonts w:ascii="宋体" w:eastAsia="宋体" w:hAnsi="宋体" w:cs="宋体" w:hint="eastAsia"/>
          <w:b/>
          <w:sz w:val="28"/>
        </w:rPr>
        <w:t>姓名：</w:t>
      </w:r>
      <w:proofErr w:type="gramStart"/>
      <w:r w:rsidRPr="00E41F2B">
        <w:rPr>
          <w:rFonts w:ascii="宋体" w:eastAsia="宋体" w:hAnsi="宋体" w:cs="宋体" w:hint="eastAsia"/>
          <w:b/>
          <w:sz w:val="28"/>
        </w:rPr>
        <w:t>高桥</w:t>
      </w:r>
      <w:r>
        <w:rPr>
          <w:rFonts w:ascii="宋体" w:eastAsia="宋体" w:hAnsi="宋体" w:cs="宋体" w:hint="eastAsia"/>
          <w:b/>
          <w:sz w:val="28"/>
        </w:rPr>
        <w:t>辰宜</w:t>
      </w:r>
      <w:proofErr w:type="gramEnd"/>
      <w:r>
        <w:rPr>
          <w:rFonts w:ascii="宋体" w:eastAsia="宋体" w:hAnsi="宋体" w:cs="宋体" w:hint="eastAsia"/>
          <w:b/>
          <w:sz w:val="28"/>
        </w:rPr>
        <w:t xml:space="preserve"> </w:t>
      </w:r>
      <w:proofErr w:type="gramStart"/>
      <w:r w:rsidRPr="00E41F2B">
        <w:rPr>
          <w:rFonts w:ascii="宋体" w:eastAsia="宋体" w:hAnsi="宋体" w:cs="宋体" w:hint="eastAsia"/>
          <w:b/>
          <w:sz w:val="28"/>
        </w:rPr>
        <w:t>王策明</w:t>
      </w:r>
      <w:proofErr w:type="gramEnd"/>
      <w:r>
        <w:rPr>
          <w:rFonts w:ascii="宋体" w:eastAsia="宋体" w:hAnsi="宋体" w:cs="宋体" w:hint="eastAsia"/>
          <w:b/>
          <w:sz w:val="28"/>
        </w:rPr>
        <w:t xml:space="preserve"> </w:t>
      </w:r>
      <w:r w:rsidRPr="00E41F2B">
        <w:rPr>
          <w:rFonts w:ascii="宋体" w:eastAsia="宋体" w:hAnsi="宋体" w:cs="宋体" w:hint="eastAsia"/>
          <w:b/>
          <w:sz w:val="28"/>
        </w:rPr>
        <w:t>蔡文鼎</w:t>
      </w:r>
    </w:p>
    <w:p w14:paraId="7B3B5B8B" w14:textId="77777777" w:rsidR="00E41F2B" w:rsidRDefault="00E41F2B" w:rsidP="00E41F2B">
      <w:pPr>
        <w:jc w:val="center"/>
        <w:rPr>
          <w:rFonts w:ascii="Times New Roman" w:eastAsiaTheme="minorEastAsia" w:hAnsi="Times New Roman" w:cs="Times New Roman" w:hint="eastAsia"/>
          <w:sz w:val="28"/>
          <w:szCs w:val="24"/>
        </w:rPr>
      </w:pPr>
    </w:p>
    <w:p w14:paraId="4D357B20" w14:textId="2814CBE8" w:rsidR="00E41F2B" w:rsidRDefault="00E41F2B" w:rsidP="00E41F2B">
      <w:pPr>
        <w:jc w:val="center"/>
        <w:rPr>
          <w:rFonts w:eastAsiaTheme="minorEastAsia" w:hint="eastAsia"/>
          <w:b/>
          <w:sz w:val="28"/>
        </w:rPr>
      </w:pPr>
      <w:r w:rsidRPr="00695AC0">
        <w:rPr>
          <w:rFonts w:ascii="宋体" w:eastAsia="宋体" w:hAnsi="宋体" w:cs="宋体" w:hint="eastAsia"/>
          <w:b/>
          <w:sz w:val="28"/>
        </w:rPr>
        <w:t>学号：</w:t>
      </w:r>
      <w:r w:rsidRPr="00E41F2B">
        <w:rPr>
          <w:rFonts w:eastAsiaTheme="minorEastAsia" w:hint="eastAsia"/>
          <w:b/>
          <w:sz w:val="28"/>
        </w:rPr>
        <w:t>12235101403</w:t>
      </w:r>
      <w:r>
        <w:rPr>
          <w:rFonts w:eastAsiaTheme="minorEastAsia" w:hint="eastAsia"/>
          <w:b/>
          <w:sz w:val="28"/>
        </w:rPr>
        <w:t xml:space="preserve"> </w:t>
      </w:r>
      <w:r w:rsidR="00580645" w:rsidRPr="00580645">
        <w:rPr>
          <w:rFonts w:eastAsiaTheme="minorEastAsia"/>
          <w:b/>
          <w:sz w:val="28"/>
        </w:rPr>
        <w:t>11240408484</w:t>
      </w:r>
      <w:r w:rsidR="00580645">
        <w:rPr>
          <w:rFonts w:eastAsiaTheme="minorEastAsia" w:hint="eastAsia"/>
          <w:b/>
          <w:sz w:val="28"/>
        </w:rPr>
        <w:t xml:space="preserve"> </w:t>
      </w:r>
      <w:r w:rsidRPr="00E41F2B">
        <w:rPr>
          <w:rFonts w:eastAsiaTheme="minorEastAsia"/>
          <w:b/>
          <w:sz w:val="28"/>
        </w:rPr>
        <w:t>10235101574</w:t>
      </w:r>
    </w:p>
    <w:p w14:paraId="71DEBC5D" w14:textId="77777777" w:rsidR="00E41F2B" w:rsidRDefault="00E41F2B" w:rsidP="00E41F2B">
      <w:pPr>
        <w:jc w:val="center"/>
        <w:rPr>
          <w:rFonts w:ascii="Times New Roman" w:eastAsiaTheme="minorEastAsia" w:hAnsi="Times New Roman" w:cs="Times New Roman"/>
          <w:sz w:val="28"/>
          <w:szCs w:val="24"/>
        </w:rPr>
      </w:pPr>
    </w:p>
    <w:p w14:paraId="2C38EC6A" w14:textId="18782C3E" w:rsidR="00E41F2B" w:rsidRDefault="00E41F2B" w:rsidP="00E41F2B">
      <w:pPr>
        <w:jc w:val="center"/>
        <w:rPr>
          <w:rFonts w:ascii="宋体" w:eastAsia="宋体" w:hAnsi="宋体" w:cs="宋体"/>
          <w:b/>
          <w:sz w:val="28"/>
        </w:rPr>
      </w:pPr>
      <w:r w:rsidRPr="00695AC0">
        <w:rPr>
          <w:rFonts w:ascii="宋体" w:eastAsia="宋体" w:hAnsi="宋体" w:cs="宋体" w:hint="eastAsia"/>
          <w:b/>
          <w:sz w:val="28"/>
        </w:rPr>
        <w:t>学院：</w:t>
      </w:r>
      <w:r w:rsidRPr="00E41F2B">
        <w:rPr>
          <w:rFonts w:ascii="宋体" w:eastAsia="宋体" w:hAnsi="宋体" w:cs="宋体" w:hint="eastAsia"/>
          <w:b/>
          <w:sz w:val="28"/>
        </w:rPr>
        <w:t>软件工程</w:t>
      </w:r>
    </w:p>
    <w:p w14:paraId="789D4348" w14:textId="77777777" w:rsidR="00E41F2B" w:rsidRDefault="00E41F2B" w:rsidP="00E41F2B">
      <w:pPr>
        <w:jc w:val="center"/>
        <w:rPr>
          <w:rFonts w:ascii="宋体" w:eastAsia="宋体" w:hAnsi="宋体" w:cs="宋体"/>
          <w:b/>
          <w:sz w:val="28"/>
        </w:rPr>
      </w:pPr>
    </w:p>
    <w:p w14:paraId="2D12A865" w14:textId="77777777" w:rsidR="00E41F2B" w:rsidRDefault="00E41F2B" w:rsidP="00E41F2B">
      <w:pPr>
        <w:jc w:val="center"/>
        <w:rPr>
          <w:rFonts w:ascii="宋体" w:eastAsia="宋体" w:hAnsi="宋体" w:cs="宋体" w:hint="eastAsia"/>
          <w:b/>
          <w:sz w:val="28"/>
        </w:rPr>
      </w:pPr>
    </w:p>
    <w:p w14:paraId="1D9284E2" w14:textId="77777777" w:rsidR="00E41F2B" w:rsidRDefault="00E41F2B" w:rsidP="00E41F2B">
      <w:pPr>
        <w:jc w:val="center"/>
        <w:rPr>
          <w:rFonts w:ascii="宋体" w:eastAsia="宋体" w:hAnsi="宋体" w:cs="宋体"/>
          <w:b/>
          <w:sz w:val="28"/>
        </w:rPr>
      </w:pPr>
    </w:p>
    <w:p w14:paraId="44FFE5B4" w14:textId="77777777" w:rsidR="00E41F2B" w:rsidRDefault="00E41F2B" w:rsidP="00E41F2B">
      <w:pPr>
        <w:jc w:val="center"/>
        <w:rPr>
          <w:rFonts w:ascii="宋体" w:eastAsia="宋体" w:hAnsi="宋体" w:cs="宋体"/>
          <w:b/>
          <w:sz w:val="28"/>
        </w:rPr>
      </w:pPr>
    </w:p>
    <w:p w14:paraId="56457852" w14:textId="77777777" w:rsidR="00E41F2B" w:rsidRDefault="00E41F2B" w:rsidP="00E41F2B">
      <w:pPr>
        <w:jc w:val="center"/>
        <w:rPr>
          <w:rFonts w:ascii="Times New Roman" w:eastAsiaTheme="minorEastAsia" w:hAnsi="Times New Roman" w:cs="Times New Roman"/>
          <w:sz w:val="28"/>
          <w:szCs w:val="24"/>
        </w:rPr>
      </w:pPr>
    </w:p>
    <w:p w14:paraId="3CB00041" w14:textId="77777777" w:rsidR="00E41F2B" w:rsidRDefault="00E41F2B" w:rsidP="00E41F2B">
      <w:pPr>
        <w:jc w:val="center"/>
        <w:rPr>
          <w:rFonts w:ascii="Times New Roman" w:eastAsiaTheme="minorEastAsia" w:hAnsi="Times New Roman" w:cs="Times New Roman"/>
          <w:sz w:val="28"/>
          <w:szCs w:val="24"/>
        </w:rPr>
      </w:pPr>
    </w:p>
    <w:p w14:paraId="334EB967" w14:textId="77777777" w:rsidR="00E41F2B" w:rsidRDefault="00E41F2B" w:rsidP="00E41F2B">
      <w:pPr>
        <w:jc w:val="center"/>
        <w:rPr>
          <w:rFonts w:ascii="Times New Roman" w:eastAsiaTheme="minorEastAsia" w:hAnsi="Times New Roman" w:cs="Times New Roman"/>
          <w:sz w:val="28"/>
          <w:szCs w:val="24"/>
        </w:rPr>
      </w:pPr>
    </w:p>
    <w:p w14:paraId="0BC4FD0B" w14:textId="77777777" w:rsidR="00E41F2B" w:rsidRDefault="00E41F2B" w:rsidP="00E41F2B">
      <w:pPr>
        <w:jc w:val="center"/>
        <w:rPr>
          <w:rFonts w:ascii="Times New Roman" w:eastAsiaTheme="minorEastAsia" w:hAnsi="Times New Roman" w:cs="Times New Roman" w:hint="eastAsia"/>
          <w:sz w:val="28"/>
          <w:szCs w:val="24"/>
        </w:rPr>
      </w:pPr>
    </w:p>
    <w:p w14:paraId="12DCFB14" w14:textId="77777777" w:rsidR="00E41F2B" w:rsidRDefault="00E41F2B" w:rsidP="00E41F2B">
      <w:pPr>
        <w:jc w:val="center"/>
        <w:rPr>
          <w:rFonts w:ascii="Times New Roman" w:eastAsiaTheme="minorEastAsia" w:hAnsi="Times New Roman" w:cs="Times New Roman"/>
          <w:sz w:val="28"/>
          <w:szCs w:val="24"/>
        </w:rPr>
      </w:pPr>
    </w:p>
    <w:p w14:paraId="7EA3017C" w14:textId="77777777" w:rsidR="00E41F2B" w:rsidRDefault="00E41F2B" w:rsidP="00E41F2B">
      <w:pPr>
        <w:jc w:val="center"/>
        <w:rPr>
          <w:rFonts w:ascii="Times New Roman" w:eastAsiaTheme="minorEastAsia" w:hAnsi="Times New Roman" w:cs="Times New Roman"/>
          <w:sz w:val="28"/>
          <w:szCs w:val="24"/>
        </w:rPr>
      </w:pPr>
    </w:p>
    <w:p w14:paraId="296F1E1F" w14:textId="77777777" w:rsidR="00E41F2B" w:rsidRDefault="00E41F2B" w:rsidP="00E41F2B">
      <w:pPr>
        <w:jc w:val="center"/>
        <w:rPr>
          <w:rFonts w:ascii="Times New Roman" w:eastAsiaTheme="minorEastAsia" w:hAnsi="Times New Roman" w:cs="Times New Roman"/>
          <w:sz w:val="28"/>
          <w:szCs w:val="24"/>
        </w:rPr>
      </w:pPr>
    </w:p>
    <w:p w14:paraId="79436F4D" w14:textId="77777777" w:rsidR="00E41F2B" w:rsidRPr="00E41F2B" w:rsidRDefault="00E41F2B" w:rsidP="00E41F2B">
      <w:pPr>
        <w:jc w:val="center"/>
        <w:rPr>
          <w:rFonts w:ascii="Times New Roman" w:eastAsiaTheme="minorEastAsia" w:hAnsi="Times New Roman" w:cs="Times New Roman" w:hint="eastAsia"/>
          <w:sz w:val="28"/>
          <w:szCs w:val="24"/>
        </w:rPr>
      </w:pPr>
    </w:p>
    <w:p w14:paraId="0C1BC17F" w14:textId="64B597D1" w:rsidR="00E41F2B" w:rsidRPr="00E41F2B" w:rsidRDefault="00E41F2B" w:rsidP="00E41F2B">
      <w:pPr>
        <w:spacing w:line="360" w:lineRule="auto"/>
        <w:jc w:val="center"/>
        <w:rPr>
          <w:rFonts w:eastAsiaTheme="minorEastAsia" w:hint="eastAsia"/>
          <w:sz w:val="24"/>
        </w:rPr>
      </w:pPr>
      <w:r w:rsidRPr="00695AC0">
        <w:rPr>
          <w:b/>
          <w:sz w:val="28"/>
        </w:rPr>
        <w:t>20</w:t>
      </w:r>
      <w:r>
        <w:rPr>
          <w:b/>
          <w:sz w:val="28"/>
        </w:rPr>
        <w:t>2</w:t>
      </w:r>
      <w:r>
        <w:rPr>
          <w:rFonts w:eastAsiaTheme="minorEastAsia" w:hint="eastAsia"/>
          <w:b/>
          <w:sz w:val="28"/>
        </w:rPr>
        <w:t>5</w:t>
      </w:r>
      <w:r w:rsidRPr="00695AC0">
        <w:rPr>
          <w:rFonts w:ascii="宋体" w:eastAsia="宋体" w:hAnsi="宋体" w:cs="宋体" w:hint="eastAsia"/>
          <w:b/>
          <w:sz w:val="28"/>
        </w:rPr>
        <w:t>年</w:t>
      </w:r>
      <w:r w:rsidRPr="00695AC0">
        <w:rPr>
          <w:b/>
          <w:sz w:val="28"/>
        </w:rPr>
        <w:t xml:space="preserve">  </w:t>
      </w:r>
      <w:r>
        <w:rPr>
          <w:rFonts w:eastAsiaTheme="minorEastAsia" w:hint="eastAsia"/>
          <w:b/>
          <w:sz w:val="28"/>
        </w:rPr>
        <w:t>7</w:t>
      </w:r>
      <w:r w:rsidRPr="00695AC0">
        <w:rPr>
          <w:rFonts w:ascii="宋体" w:eastAsia="宋体" w:hAnsi="宋体" w:cs="宋体" w:hint="eastAsia"/>
          <w:b/>
          <w:sz w:val="28"/>
        </w:rPr>
        <w:t>月</w:t>
      </w:r>
    </w:p>
    <w:p w14:paraId="47FCFE43" w14:textId="77777777" w:rsidR="00F623EA" w:rsidRDefault="00000000">
      <w:pPr>
        <w:pStyle w:val="1"/>
        <w:spacing w:before="0" w:after="120" w:line="275" w:lineRule="auto"/>
        <w:rPr>
          <w:rFonts w:ascii="Google Sans" w:eastAsia="Google Sans" w:hAnsi="Google Sans" w:cs="Google Sans"/>
          <w:color w:val="1B1C1D"/>
          <w:sz w:val="32"/>
          <w:szCs w:val="32"/>
        </w:rPr>
      </w:pPr>
      <w:proofErr w:type="gramStart"/>
      <w:r>
        <w:rPr>
          <w:rFonts w:ascii="Google Sans" w:eastAsia="宋体" w:hAnsi="Google Sans" w:cs="Google Sans" w:hint="eastAsia"/>
          <w:color w:val="1B1C1D"/>
          <w:sz w:val="32"/>
          <w:szCs w:val="32"/>
        </w:rPr>
        <w:lastRenderedPageBreak/>
        <w:t>一</w:t>
      </w:r>
      <w:proofErr w:type="gramEnd"/>
      <w:r>
        <w:rPr>
          <w:rFonts w:ascii="Google Sans" w:eastAsia="宋体" w:hAnsi="Google Sans" w:cs="Google Sans" w:hint="eastAsia"/>
          <w:color w:val="1B1C1D"/>
          <w:sz w:val="32"/>
          <w:szCs w:val="32"/>
        </w:rPr>
        <w:t>．</w:t>
      </w:r>
      <w:r>
        <w:rPr>
          <w:rFonts w:ascii="Google Sans" w:eastAsia="Google Sans" w:hAnsi="Google Sans" w:cs="Google Sans"/>
          <w:color w:val="1B1C1D"/>
          <w:sz w:val="32"/>
          <w:szCs w:val="32"/>
        </w:rPr>
        <w:t>AEB（自动紧急制动）系统</w:t>
      </w:r>
      <w:proofErr w:type="spellStart"/>
      <w:r>
        <w:rPr>
          <w:rFonts w:ascii="Google Sans" w:eastAsia="Google Sans" w:hAnsi="Google Sans" w:cs="Google Sans"/>
          <w:color w:val="1B1C1D"/>
          <w:sz w:val="32"/>
          <w:szCs w:val="32"/>
        </w:rPr>
        <w:t>SysML</w:t>
      </w:r>
      <w:proofErr w:type="spellEnd"/>
      <w:r>
        <w:rPr>
          <w:rFonts w:ascii="Google Sans" w:eastAsia="Google Sans" w:hAnsi="Google Sans" w:cs="Google Sans"/>
          <w:color w:val="1B1C1D"/>
          <w:sz w:val="32"/>
          <w:szCs w:val="32"/>
        </w:rPr>
        <w:t>模型</w:t>
      </w:r>
    </w:p>
    <w:p w14:paraId="4FB324EF" w14:textId="77777777" w:rsidR="00F623EA" w:rsidRDefault="00000000">
      <w:pPr>
        <w:pStyle w:val="3"/>
        <w:spacing w:before="0"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第一部分：系统需求分析 (Requirement Diagram)</w:t>
      </w:r>
    </w:p>
    <w:p w14:paraId="269CC170" w14:textId="00CB0473" w:rsidR="00F623EA" w:rsidRDefault="00000000">
      <w:pPr>
        <w:spacing w:after="240" w:line="275" w:lineRule="auto"/>
        <w:rPr>
          <w:rFonts w:ascii="Google Sans Text" w:eastAsia="Google Sans Text" w:hAnsi="Google Sans Text" w:cs="Google Sans Text"/>
          <w:color w:val="1B1C1D"/>
          <w:sz w:val="24"/>
          <w:szCs w:val="24"/>
        </w:rPr>
      </w:pPr>
      <w:r>
        <w:rPr>
          <w:rFonts w:ascii="宋体" w:eastAsia="宋体" w:hAnsi="宋体" w:cs="宋体" w:hint="eastAsia"/>
          <w:b/>
          <w:color w:val="1B1C1D"/>
          <w:sz w:val="24"/>
          <w:szCs w:val="24"/>
        </w:rPr>
        <w:t>目标</w:t>
      </w:r>
      <w:r>
        <w:rPr>
          <w:rFonts w:ascii="Google Sans Text" w:eastAsia="Google Sans Text" w:hAnsi="Google Sans Text" w:cs="Google Sans Text"/>
          <w:color w:val="1B1C1D"/>
          <w:sz w:val="24"/>
          <w:szCs w:val="24"/>
        </w:rPr>
        <w:t>: “我们要做一个什么样的系统？”</w:t>
      </w:r>
    </w:p>
    <w:p w14:paraId="66B5ACA4" w14:textId="7AB8F592" w:rsidR="00F623EA" w:rsidRDefault="00000000">
      <w:pPr>
        <w:spacing w:after="240" w:line="275" w:lineRule="auto"/>
        <w:rPr>
          <w:rFonts w:ascii="Google Sans Text" w:eastAsia="Google Sans Text" w:hAnsi="Google Sans Text" w:cs="Google Sans Text"/>
          <w:i/>
          <w:color w:val="1B1C1D"/>
          <w:sz w:val="24"/>
          <w:szCs w:val="24"/>
        </w:rPr>
      </w:pPr>
      <w:r>
        <w:rPr>
          <w:rFonts w:ascii="Google Sans Text" w:eastAsia="Google Sans Text" w:hAnsi="Google Sans Text" w:cs="Google Sans Text" w:hint="eastAsia"/>
          <w:color w:val="1B1C1D"/>
          <w:sz w:val="24"/>
          <w:szCs w:val="24"/>
        </w:rPr>
        <w:t>我们</w:t>
      </w:r>
      <w:r>
        <w:rPr>
          <w:rFonts w:ascii="宋体" w:eastAsia="宋体" w:hAnsi="宋体" w:cs="宋体" w:hint="eastAsia"/>
          <w:color w:val="1B1C1D"/>
          <w:sz w:val="24"/>
          <w:szCs w:val="24"/>
        </w:rPr>
        <w:t>利</w:t>
      </w:r>
      <w:r>
        <w:rPr>
          <w:rFonts w:ascii="Google Sans Text" w:eastAsia="Google Sans Text" w:hAnsi="Google Sans Text" w:cs="Google Sans Text" w:hint="eastAsia"/>
          <w:color w:val="1B1C1D"/>
          <w:sz w:val="24"/>
          <w:szCs w:val="24"/>
        </w:rPr>
        <w:t>用需求</w:t>
      </w:r>
      <w:proofErr w:type="gramStart"/>
      <w:r>
        <w:rPr>
          <w:rFonts w:ascii="Google Sans Text" w:eastAsia="Google Sans Text" w:hAnsi="Google Sans Text" w:cs="Google Sans Text" w:hint="eastAsia"/>
          <w:color w:val="1B1C1D"/>
          <w:sz w:val="24"/>
          <w:szCs w:val="24"/>
        </w:rPr>
        <w:t>图全面</w:t>
      </w:r>
      <w:proofErr w:type="gramEnd"/>
      <w:r>
        <w:rPr>
          <w:rFonts w:ascii="Google Sans Text" w:eastAsia="Google Sans Text" w:hAnsi="Google Sans Text" w:cs="Google Sans Text" w:hint="eastAsia"/>
          <w:color w:val="1B1C1D"/>
          <w:sz w:val="24"/>
          <w:szCs w:val="24"/>
        </w:rPr>
        <w:t>梳理并结构化了AEB系统的功能性与非功能性需求，从而建立了清晰的层次体系。</w:t>
      </w:r>
    </w:p>
    <w:p w14:paraId="62AD104E" w14:textId="77777777" w:rsidR="00F623EA" w:rsidRDefault="00000000">
      <w:pPr>
        <w:pStyle w:val="4"/>
        <w:spacing w:before="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1.1 需求层次结构</w:t>
      </w:r>
    </w:p>
    <w:p w14:paraId="24575C6D"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我们的需求模型从最顶层的系统目标AEB System开始，逐级分解：</w:t>
      </w:r>
    </w:p>
    <w:p w14:paraId="46817E24" w14:textId="77777777" w:rsidR="00F623EA" w:rsidRDefault="00000000">
      <w:pPr>
        <w:numPr>
          <w:ilvl w:val="0"/>
          <w:numId w:val="1"/>
        </w:numPr>
        <w:spacing w:line="275" w:lineRule="auto"/>
      </w:pPr>
      <w:r>
        <w:rPr>
          <w:rFonts w:ascii="Google Sans Text" w:eastAsia="Google Sans Text" w:hAnsi="Google Sans Text" w:cs="Google Sans Text"/>
          <w:b/>
          <w:color w:val="1B1C1D"/>
          <w:sz w:val="24"/>
          <w:szCs w:val="24"/>
        </w:rPr>
        <w:t>REQ-1: AEB Functionality (AEB功能性)</w:t>
      </w:r>
      <w:r>
        <w:rPr>
          <w:rFonts w:ascii="Google Sans Text" w:eastAsia="Google Sans Text" w:hAnsi="Google Sans Text" w:cs="Google Sans Text"/>
          <w:color w:val="1B1C1D"/>
          <w:sz w:val="24"/>
          <w:szCs w:val="24"/>
        </w:rPr>
        <w:t>: 这是核心的功能总览，规定系统必须具备自动紧急制动的核心能力。</w:t>
      </w:r>
    </w:p>
    <w:p w14:paraId="70D0FBEC" w14:textId="77777777" w:rsidR="00F623EA" w:rsidRDefault="00000000">
      <w:pPr>
        <w:numPr>
          <w:ilvl w:val="0"/>
          <w:numId w:val="1"/>
        </w:numPr>
        <w:spacing w:after="120" w:line="275" w:lineRule="auto"/>
      </w:pPr>
      <w:r>
        <w:rPr>
          <w:rFonts w:ascii="Google Sans Text" w:eastAsia="Google Sans Text" w:hAnsi="Google Sans Text" w:cs="Google Sans Text"/>
          <w:b/>
          <w:color w:val="1B1C1D"/>
          <w:sz w:val="24"/>
          <w:szCs w:val="24"/>
        </w:rPr>
        <w:t>REQ-2: Control Vehicle Model (控制车辆模型)</w:t>
      </w:r>
      <w:r>
        <w:rPr>
          <w:rFonts w:ascii="Google Sans Text" w:eastAsia="Google Sans Text" w:hAnsi="Google Sans Text" w:cs="Google Sans Text"/>
          <w:color w:val="1B1C1D"/>
          <w:sz w:val="24"/>
          <w:szCs w:val="24"/>
        </w:rPr>
        <w:t>: 这是一条关键的约束性需求，规定我们的AEB系统必须能够与一个现有的车辆仿真模型进行集成和控制。</w:t>
      </w:r>
    </w:p>
    <w:p w14:paraId="1C5D8C91" w14:textId="791A859F" w:rsidR="00F623EA" w:rsidRPr="007707FD" w:rsidRDefault="00000000" w:rsidP="007707FD">
      <w:pPr>
        <w:spacing w:after="120" w:line="275" w:lineRule="auto"/>
        <w:ind w:left="465"/>
      </w:pPr>
      <w:r>
        <w:rPr>
          <w:noProof/>
        </w:rPr>
        <w:drawing>
          <wp:inline distT="0" distB="0" distL="114300" distR="114300" wp14:anchorId="7F08D60A" wp14:editId="11083CF0">
            <wp:extent cx="5931535" cy="3798570"/>
            <wp:effectExtent l="0" t="0" r="12065" b="11430"/>
            <wp:docPr id="8" name="图片 8" descr="2b52bfddbc0b44d5b561d6a869a75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b52bfddbc0b44d5b561d6a869a75a6"/>
                    <pic:cNvPicPr>
                      <a:picLocks noChangeAspect="1"/>
                    </pic:cNvPicPr>
                  </pic:nvPicPr>
                  <pic:blipFill>
                    <a:blip r:embed="rId6"/>
                    <a:stretch>
                      <a:fillRect/>
                    </a:stretch>
                  </pic:blipFill>
                  <pic:spPr>
                    <a:xfrm>
                      <a:off x="0" y="0"/>
                      <a:ext cx="5931535" cy="3798570"/>
                    </a:xfrm>
                    <a:prstGeom prst="rect">
                      <a:avLst/>
                    </a:prstGeom>
                  </pic:spPr>
                </pic:pic>
              </a:graphicData>
            </a:graphic>
          </wp:inline>
        </w:drawing>
      </w:r>
    </w:p>
    <w:p w14:paraId="5008362B" w14:textId="77777777" w:rsidR="007707FD" w:rsidRDefault="007707FD" w:rsidP="007707FD">
      <w:pPr>
        <w:spacing w:after="120" w:line="275" w:lineRule="auto"/>
        <w:ind w:left="105"/>
        <w:rPr>
          <w:rFonts w:hint="eastAsia"/>
        </w:rPr>
      </w:pPr>
    </w:p>
    <w:p w14:paraId="4BE645A8" w14:textId="77777777" w:rsidR="00F623EA" w:rsidRDefault="00000000">
      <w:pPr>
        <w:pStyle w:val="4"/>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1.2 功能性细化</w:t>
      </w:r>
    </w:p>
    <w:p w14:paraId="5C0B1399"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AEB Functionality被进一步分解为三个关键的子功能，这直接对应了系统的工作流程：</w:t>
      </w:r>
    </w:p>
    <w:p w14:paraId="2FFBBF0E" w14:textId="77777777" w:rsidR="00F623EA" w:rsidRDefault="00000000">
      <w:pPr>
        <w:numPr>
          <w:ilvl w:val="0"/>
          <w:numId w:val="2"/>
        </w:numPr>
        <w:spacing w:line="275" w:lineRule="auto"/>
      </w:pPr>
      <w:r>
        <w:rPr>
          <w:rFonts w:ascii="Google Sans Text" w:eastAsia="Google Sans Text" w:hAnsi="Google Sans Text" w:cs="Google Sans Text"/>
          <w:b/>
          <w:color w:val="1B1C1D"/>
          <w:sz w:val="24"/>
          <w:szCs w:val="24"/>
        </w:rPr>
        <w:t>REQ-1.1: Calculate Collision Risk (计算碰撞风险)</w:t>
      </w:r>
      <w:r>
        <w:rPr>
          <w:rFonts w:ascii="Google Sans Text" w:eastAsia="Google Sans Text" w:hAnsi="Google Sans Text" w:cs="Google Sans Text"/>
          <w:color w:val="1B1C1D"/>
          <w:sz w:val="24"/>
          <w:szCs w:val="24"/>
        </w:rPr>
        <w:t>:</w:t>
      </w:r>
    </w:p>
    <w:p w14:paraId="67DD5A32" w14:textId="77777777" w:rsidR="00F623EA" w:rsidRDefault="00000000">
      <w:pPr>
        <w:numPr>
          <w:ilvl w:val="1"/>
          <w:numId w:val="3"/>
        </w:numPr>
        <w:spacing w:line="275" w:lineRule="auto"/>
      </w:pPr>
      <w:r>
        <w:rPr>
          <w:rFonts w:ascii="Google Sans Text" w:eastAsia="Google Sans Text" w:hAnsi="Google Sans Text" w:cs="Google Sans Text"/>
          <w:b/>
          <w:color w:val="1B1C1D"/>
          <w:sz w:val="24"/>
          <w:szCs w:val="24"/>
        </w:rPr>
        <w:t>核心内容</w:t>
      </w:r>
      <w:r>
        <w:rPr>
          <w:rFonts w:ascii="Google Sans Text" w:eastAsia="Google Sans Text" w:hAnsi="Google Sans Text" w:cs="Google Sans Text"/>
          <w:color w:val="1B1C1D"/>
          <w:sz w:val="24"/>
          <w:szCs w:val="24"/>
        </w:rPr>
        <w:t>: 系统必须能感知环境，并基于感知数据计算出核心的风险指标——</w:t>
      </w:r>
      <w:r>
        <w:rPr>
          <w:rFonts w:ascii="Google Sans Text" w:eastAsia="Google Sans Text" w:hAnsi="Google Sans Text" w:cs="Google Sans Text"/>
          <w:b/>
          <w:color w:val="1B1C1D"/>
          <w:sz w:val="24"/>
          <w:szCs w:val="24"/>
        </w:rPr>
        <w:t>碰撞时间（Time-to-Collision, TTC）</w:t>
      </w:r>
      <w:r>
        <w:rPr>
          <w:rFonts w:ascii="Google Sans Text" w:eastAsia="Google Sans Text" w:hAnsi="Google Sans Text" w:cs="Google Sans Text"/>
          <w:color w:val="1B1C1D"/>
          <w:sz w:val="24"/>
          <w:szCs w:val="24"/>
        </w:rPr>
        <w:t>。这是所有后续决策的基础。</w:t>
      </w:r>
    </w:p>
    <w:p w14:paraId="31DA0F66" w14:textId="77777777" w:rsidR="00F623EA" w:rsidRDefault="00000000">
      <w:pPr>
        <w:numPr>
          <w:ilvl w:val="0"/>
          <w:numId w:val="2"/>
        </w:numPr>
        <w:spacing w:line="275" w:lineRule="auto"/>
      </w:pPr>
      <w:r>
        <w:rPr>
          <w:rFonts w:ascii="Google Sans Text" w:eastAsia="Google Sans Text" w:hAnsi="Google Sans Text" w:cs="Google Sans Text"/>
          <w:b/>
          <w:color w:val="1B1C1D"/>
          <w:sz w:val="24"/>
          <w:szCs w:val="24"/>
        </w:rPr>
        <w:t>REQ-1.2: Provide Forward Collision Warning (提供前向碰撞预警)</w:t>
      </w:r>
      <w:r>
        <w:rPr>
          <w:rFonts w:ascii="Google Sans Text" w:eastAsia="Google Sans Text" w:hAnsi="Google Sans Text" w:cs="Google Sans Text"/>
          <w:color w:val="1B1C1D"/>
          <w:sz w:val="24"/>
          <w:szCs w:val="24"/>
        </w:rPr>
        <w:t>:</w:t>
      </w:r>
    </w:p>
    <w:p w14:paraId="158D90BA" w14:textId="77777777" w:rsidR="00F623EA" w:rsidRDefault="00000000">
      <w:pPr>
        <w:numPr>
          <w:ilvl w:val="1"/>
          <w:numId w:val="4"/>
        </w:numPr>
        <w:spacing w:line="275" w:lineRule="auto"/>
      </w:pPr>
      <w:r>
        <w:rPr>
          <w:rFonts w:ascii="Google Sans Text" w:eastAsia="Google Sans Text" w:hAnsi="Google Sans Text" w:cs="Google Sans Text"/>
          <w:b/>
          <w:color w:val="1B1C1D"/>
          <w:sz w:val="24"/>
          <w:szCs w:val="24"/>
        </w:rPr>
        <w:t>核心内容</w:t>
      </w:r>
      <w:r>
        <w:rPr>
          <w:rFonts w:ascii="Google Sans Text" w:eastAsia="Google Sans Text" w:hAnsi="Google Sans Text" w:cs="Google Sans Text"/>
          <w:color w:val="1B1C1D"/>
          <w:sz w:val="24"/>
          <w:szCs w:val="24"/>
        </w:rPr>
        <w:t>: 在碰撞风险达到一定程度时（TTC小于FCWtime阈值），系统必须首先向驾驶员发出警告，而不是立即干预。</w:t>
      </w:r>
    </w:p>
    <w:p w14:paraId="72F5ECC9" w14:textId="77777777" w:rsidR="00F623EA" w:rsidRDefault="00000000">
      <w:pPr>
        <w:numPr>
          <w:ilvl w:val="0"/>
          <w:numId w:val="2"/>
        </w:numPr>
        <w:spacing w:line="275" w:lineRule="auto"/>
      </w:pPr>
      <w:r>
        <w:rPr>
          <w:rFonts w:ascii="Google Sans Text" w:eastAsia="Google Sans Text" w:hAnsi="Google Sans Text" w:cs="Google Sans Text"/>
          <w:b/>
          <w:color w:val="1B1C1D"/>
          <w:sz w:val="24"/>
          <w:szCs w:val="24"/>
        </w:rPr>
        <w:t>REQ-1.3: Apply Staged Autonomous Braking (施加分阶段自动制动)</w:t>
      </w:r>
      <w:r>
        <w:rPr>
          <w:rFonts w:ascii="Google Sans Text" w:eastAsia="Google Sans Text" w:hAnsi="Google Sans Text" w:cs="Google Sans Text"/>
          <w:color w:val="1B1C1D"/>
          <w:sz w:val="24"/>
          <w:szCs w:val="24"/>
        </w:rPr>
        <w:t>:</w:t>
      </w:r>
    </w:p>
    <w:p w14:paraId="5F89C438" w14:textId="77777777" w:rsidR="00F623EA" w:rsidRDefault="00000000">
      <w:pPr>
        <w:numPr>
          <w:ilvl w:val="1"/>
          <w:numId w:val="5"/>
        </w:numPr>
        <w:spacing w:line="275" w:lineRule="auto"/>
      </w:pPr>
      <w:r>
        <w:rPr>
          <w:rFonts w:ascii="Google Sans Text" w:eastAsia="Google Sans Text" w:hAnsi="Google Sans Text" w:cs="Google Sans Text"/>
          <w:b/>
          <w:color w:val="1B1C1D"/>
          <w:sz w:val="24"/>
          <w:szCs w:val="24"/>
        </w:rPr>
        <w:t>核心内容</w:t>
      </w:r>
      <w:r>
        <w:rPr>
          <w:rFonts w:ascii="Google Sans Text" w:eastAsia="Google Sans Text" w:hAnsi="Google Sans Text" w:cs="Google Sans Text"/>
          <w:color w:val="1B1C1D"/>
          <w:sz w:val="24"/>
          <w:szCs w:val="24"/>
        </w:rPr>
        <w:t>: 如果驾驶员未响应且风险持续升级，系统必须能够主动进行制动干预。</w:t>
      </w:r>
    </w:p>
    <w:p w14:paraId="5CC07E8F" w14:textId="73D6A40F" w:rsidR="00F623EA" w:rsidRPr="007707FD" w:rsidRDefault="00000000" w:rsidP="007707FD">
      <w:pPr>
        <w:numPr>
          <w:ilvl w:val="1"/>
          <w:numId w:val="5"/>
        </w:numPr>
        <w:spacing w:after="120" w:line="275" w:lineRule="auto"/>
        <w:rPr>
          <w:rFonts w:hint="eastAsia"/>
        </w:rPr>
      </w:pPr>
      <w:r>
        <w:rPr>
          <w:rFonts w:ascii="Google Sans Text" w:eastAsia="Google Sans Text" w:hAnsi="Google Sans Text" w:cs="Google Sans Text"/>
          <w:b/>
          <w:color w:val="1B1C1D"/>
          <w:sz w:val="24"/>
          <w:szCs w:val="24"/>
        </w:rPr>
        <w:t>设计亮点</w:t>
      </w:r>
      <w:r>
        <w:rPr>
          <w:rFonts w:ascii="Google Sans Text" w:eastAsia="Google Sans Text" w:hAnsi="Google Sans Text" w:cs="Google Sans Text"/>
          <w:color w:val="1B1C1D"/>
          <w:sz w:val="24"/>
          <w:szCs w:val="24"/>
        </w:rPr>
        <w:t xml:space="preserve">: 我们将制动行为进一步细化为三个子需求（PB1time, PB2time, </w:t>
      </w:r>
      <w:proofErr w:type="spellStart"/>
      <w:r>
        <w:rPr>
          <w:rFonts w:ascii="Google Sans Text" w:eastAsia="Google Sans Text" w:hAnsi="Google Sans Text" w:cs="Google Sans Text"/>
          <w:color w:val="1B1C1D"/>
          <w:sz w:val="24"/>
          <w:szCs w:val="24"/>
        </w:rPr>
        <w:t>FBtime</w:t>
      </w:r>
      <w:proofErr w:type="spellEnd"/>
      <w:r>
        <w:rPr>
          <w:rFonts w:ascii="Google Sans Text" w:eastAsia="Google Sans Text" w:hAnsi="Google Sans Text" w:cs="Google Sans Text"/>
          <w:color w:val="1B1C1D"/>
          <w:sz w:val="24"/>
          <w:szCs w:val="24"/>
        </w:rPr>
        <w:t>），明确了制动是</w:t>
      </w:r>
      <w:r>
        <w:rPr>
          <w:rFonts w:ascii="Google Sans Text" w:eastAsia="Google Sans Text" w:hAnsi="Google Sans Text" w:cs="Google Sans Text"/>
          <w:b/>
          <w:color w:val="1B1C1D"/>
          <w:sz w:val="24"/>
          <w:szCs w:val="24"/>
        </w:rPr>
        <w:t>分阶段、逐步升级</w:t>
      </w:r>
      <w:r>
        <w:rPr>
          <w:rFonts w:ascii="Google Sans Text" w:eastAsia="Google Sans Text" w:hAnsi="Google Sans Text" w:cs="Google Sans Text"/>
          <w:color w:val="1B1C1D"/>
          <w:sz w:val="24"/>
          <w:szCs w:val="24"/>
        </w:rPr>
        <w:t>的，这符合现实世界AEB系统的安全设计原则，避免了突兀的、不舒适的制动体验。</w:t>
      </w:r>
      <w:r w:rsidR="00E41F2B" w:rsidRPr="007707FD">
        <w:rPr>
          <w:rFonts w:ascii="Google Sans Text" w:eastAsia="Google Sans Text" w:hAnsi="Google Sans Text" w:cs="Google Sans Text"/>
          <w:color w:val="1B1C1D"/>
          <w:sz w:val="24"/>
          <w:szCs w:val="24"/>
        </w:rPr>
        <w:br w:type="page"/>
      </w:r>
    </w:p>
    <w:p w14:paraId="3415887F" w14:textId="77777777" w:rsidR="00F623EA" w:rsidRDefault="00000000">
      <w:pPr>
        <w:pStyle w:val="3"/>
        <w:spacing w:before="120"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第二部分：系统“语言”定义 (Data Types &amp; Interfaces)</w:t>
      </w:r>
    </w:p>
    <w:p w14:paraId="39225178" w14:textId="77777777" w:rsidR="00F623EA"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目标</w:t>
      </w:r>
      <w:r>
        <w:rPr>
          <w:rFonts w:ascii="Google Sans Text" w:eastAsia="Google Sans Text" w:hAnsi="Google Sans Text" w:cs="Google Sans Text"/>
          <w:color w:val="1B1C1D"/>
          <w:sz w:val="24"/>
          <w:szCs w:val="24"/>
        </w:rPr>
        <w:t>: 为系统定义一套无歧义的、统一的工程语言。</w:t>
      </w:r>
    </w:p>
    <w:p w14:paraId="749C408F" w14:textId="77777777" w:rsidR="00F623EA"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为了避免混淆（例如，一个工程师用“米”，另一个用“英尺”），我们首先定义了模型中所有数据的基础类型和交互的“契约”。</w:t>
      </w:r>
    </w:p>
    <w:p w14:paraId="2965913B" w14:textId="77777777" w:rsidR="00F623EA" w:rsidRDefault="00000000">
      <w:pPr>
        <w:pStyle w:val="4"/>
        <w:spacing w:before="0" w:after="120" w:line="275" w:lineRule="auto"/>
        <w:rPr>
          <w:rFonts w:ascii="Google Sans Text" w:eastAsia="Google Sans Text" w:hAnsi="Google Sans Text" w:cs="Google Sans Text"/>
          <w:i/>
          <w:color w:val="1B1C1D"/>
        </w:rPr>
      </w:pPr>
      <w:r>
        <w:rPr>
          <w:rFonts w:ascii="Google Sans Text" w:eastAsia="Google Sans Text" w:hAnsi="Google Sans Text" w:cs="Google Sans Text"/>
          <w:color w:val="1B1C1D"/>
        </w:rPr>
        <w:t>2.1 数据类型定义 (DataTypes BDD)</w:t>
      </w:r>
    </w:p>
    <w:p w14:paraId="388151D6"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我们没有直接使用Real或Integer这样的原始类型，而是创建了一系列带有明确物理单位的</w:t>
      </w:r>
      <w:r>
        <w:rPr>
          <w:rFonts w:ascii="Google Sans Text" w:eastAsia="Google Sans Text" w:hAnsi="Google Sans Text" w:cs="Google Sans Text"/>
          <w:b/>
          <w:color w:val="1B1C1D"/>
          <w:sz w:val="24"/>
          <w:szCs w:val="24"/>
        </w:rPr>
        <w:t>值类型 (ValueType)</w:t>
      </w:r>
      <w:r>
        <w:rPr>
          <w:rFonts w:ascii="Google Sans Text" w:eastAsia="Google Sans Text" w:hAnsi="Google Sans Text" w:cs="Google Sans Text"/>
          <w:color w:val="1B1C1D"/>
          <w:sz w:val="24"/>
          <w:szCs w:val="24"/>
        </w:rPr>
        <w:t>。</w:t>
      </w:r>
    </w:p>
    <w:p w14:paraId="542D4A92" w14:textId="77777777" w:rsidR="00F623EA" w:rsidRDefault="00000000">
      <w:pPr>
        <w:numPr>
          <w:ilvl w:val="0"/>
          <w:numId w:val="7"/>
        </w:numPr>
        <w:spacing w:line="275" w:lineRule="auto"/>
      </w:pPr>
      <w:r>
        <w:rPr>
          <w:rFonts w:ascii="Google Sans Text" w:eastAsia="Google Sans Text" w:hAnsi="Google Sans Text" w:cs="Google Sans Text"/>
          <w:b/>
          <w:color w:val="1B1C1D"/>
          <w:sz w:val="24"/>
          <w:szCs w:val="24"/>
        </w:rPr>
        <w:t>核心思想</w:t>
      </w:r>
      <w:r>
        <w:rPr>
          <w:rFonts w:ascii="Google Sans Text" w:eastAsia="Google Sans Text" w:hAnsi="Google Sans Text" w:cs="Google Sans Text"/>
          <w:color w:val="1B1C1D"/>
          <w:sz w:val="24"/>
          <w:szCs w:val="24"/>
        </w:rPr>
        <w:t>: Distance这个类型本身就包含了“它的单位是米（m）”这个信息。这使得我们的模型在工程上是严谨和安全的。</w:t>
      </w:r>
    </w:p>
    <w:p w14:paraId="689295FC" w14:textId="77777777" w:rsidR="00F623EA" w:rsidRDefault="00000000">
      <w:pPr>
        <w:numPr>
          <w:ilvl w:val="0"/>
          <w:numId w:val="7"/>
        </w:numPr>
        <w:spacing w:after="120" w:line="275" w:lineRule="auto"/>
      </w:pPr>
      <w:r>
        <w:rPr>
          <w:rFonts w:ascii="Google Sans Text" w:eastAsia="Google Sans Text" w:hAnsi="Google Sans Text" w:cs="Google Sans Text"/>
          <w:b/>
          <w:color w:val="1B1C1D"/>
          <w:sz w:val="24"/>
          <w:szCs w:val="24"/>
        </w:rPr>
        <w:t>定义的类型</w:t>
      </w:r>
      <w:r>
        <w:rPr>
          <w:rFonts w:ascii="Google Sans Text" w:eastAsia="Google Sans Text" w:hAnsi="Google Sans Text" w:cs="Google Sans Text"/>
          <w:color w:val="1B1C1D"/>
          <w:sz w:val="24"/>
          <w:szCs w:val="24"/>
        </w:rPr>
        <w:t>: 我们定义了Distance (m), Velocity (m/s), Mass (kg), Acceleration (m/s^2)等所有工程计算需要用到的物理量。</w:t>
      </w:r>
    </w:p>
    <w:p w14:paraId="5A90C14F" w14:textId="77777777" w:rsidR="00F623EA" w:rsidRDefault="00000000" w:rsidP="007707FD">
      <w:pPr>
        <w:spacing w:after="120" w:line="275" w:lineRule="auto"/>
        <w:ind w:left="465"/>
      </w:pPr>
      <w:r>
        <w:rPr>
          <w:noProof/>
        </w:rPr>
        <w:drawing>
          <wp:inline distT="0" distB="0" distL="114300" distR="114300" wp14:anchorId="04168E0B" wp14:editId="70540114">
            <wp:extent cx="5929630" cy="1396365"/>
            <wp:effectExtent l="0" t="0" r="13970" b="5715"/>
            <wp:docPr id="12" name="图片 12" descr="微信图片_2025070913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50709133126"/>
                    <pic:cNvPicPr>
                      <a:picLocks noChangeAspect="1"/>
                    </pic:cNvPicPr>
                  </pic:nvPicPr>
                  <pic:blipFill>
                    <a:blip r:embed="rId7"/>
                    <a:stretch>
                      <a:fillRect/>
                    </a:stretch>
                  </pic:blipFill>
                  <pic:spPr>
                    <a:xfrm>
                      <a:off x="0" y="0"/>
                      <a:ext cx="5929630" cy="1396365"/>
                    </a:xfrm>
                    <a:prstGeom prst="rect">
                      <a:avLst/>
                    </a:prstGeom>
                  </pic:spPr>
                </pic:pic>
              </a:graphicData>
            </a:graphic>
          </wp:inline>
        </w:drawing>
      </w:r>
    </w:p>
    <w:p w14:paraId="7E54C897" w14:textId="77777777" w:rsidR="00F623EA" w:rsidRDefault="00000000">
      <w:pPr>
        <w:pStyle w:val="4"/>
        <w:spacing w:before="120" w:after="120" w:line="275" w:lineRule="auto"/>
        <w:rPr>
          <w:rFonts w:ascii="Google Sans Text" w:eastAsia="Google Sans Text" w:hAnsi="Google Sans Text" w:cs="Google Sans Text"/>
          <w:i/>
          <w:color w:val="1B1C1D"/>
        </w:rPr>
      </w:pPr>
      <w:r>
        <w:rPr>
          <w:rFonts w:ascii="Google Sans Text" w:eastAsia="Google Sans Text" w:hAnsi="Google Sans Text" w:cs="Google Sans Text"/>
          <w:color w:val="1B1C1D"/>
        </w:rPr>
        <w:t>2.2 接口契约定义 (Interfaces BDD)</w:t>
      </w:r>
    </w:p>
    <w:p w14:paraId="15A04158"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接口块（Interface Block）定义了系统组件之间信息交换的“插座标准”。它规定了通过某个端口可以流动哪些数据。</w:t>
      </w:r>
    </w:p>
    <w:p w14:paraId="3FF78371" w14:textId="77777777" w:rsidR="00F623EA" w:rsidRDefault="00000000">
      <w:pPr>
        <w:numPr>
          <w:ilvl w:val="0"/>
          <w:numId w:val="8"/>
        </w:numPr>
        <w:spacing w:line="275" w:lineRule="auto"/>
      </w:pPr>
      <w:r>
        <w:rPr>
          <w:rFonts w:ascii="Google Sans Text" w:eastAsia="Google Sans Text" w:hAnsi="Google Sans Text" w:cs="Google Sans Text"/>
          <w:b/>
          <w:color w:val="1B1C1D"/>
          <w:sz w:val="24"/>
          <w:szCs w:val="24"/>
        </w:rPr>
        <w:t>iSensorData</w:t>
      </w:r>
      <w:r>
        <w:rPr>
          <w:rFonts w:ascii="Google Sans Text" w:eastAsia="Google Sans Text" w:hAnsi="Google Sans Text" w:cs="Google Sans Text"/>
          <w:color w:val="1B1C1D"/>
          <w:sz w:val="24"/>
          <w:szCs w:val="24"/>
        </w:rPr>
        <w:t>: 定义了传感器向外提供的数据包，包含distance和relativeVelocity。</w:t>
      </w:r>
    </w:p>
    <w:p w14:paraId="157A61EA" w14:textId="77777777" w:rsidR="00F623EA" w:rsidRDefault="00000000">
      <w:pPr>
        <w:numPr>
          <w:ilvl w:val="0"/>
          <w:numId w:val="8"/>
        </w:numPr>
        <w:spacing w:line="275" w:lineRule="auto"/>
      </w:pPr>
      <w:r>
        <w:rPr>
          <w:rFonts w:ascii="Google Sans Text" w:eastAsia="Google Sans Text" w:hAnsi="Google Sans Text" w:cs="Google Sans Text"/>
          <w:b/>
          <w:color w:val="1B1C1D"/>
          <w:sz w:val="24"/>
          <w:szCs w:val="24"/>
        </w:rPr>
        <w:t>iCarOutputs</w:t>
      </w:r>
      <w:r>
        <w:rPr>
          <w:rFonts w:ascii="Google Sans Text" w:eastAsia="Google Sans Text" w:hAnsi="Google Sans Text" w:cs="Google Sans Text"/>
          <w:color w:val="1B1C1D"/>
          <w:sz w:val="24"/>
          <w:szCs w:val="24"/>
        </w:rPr>
        <w:t>: 定义了任何“车辆”类型的模块向外输出的核心状态，包含velocity和rpm。这是一个</w:t>
      </w:r>
      <w:r>
        <w:rPr>
          <w:rFonts w:ascii="Google Sans Text" w:eastAsia="Google Sans Text" w:hAnsi="Google Sans Text" w:cs="Google Sans Text"/>
          <w:b/>
          <w:color w:val="1B1C1D"/>
          <w:sz w:val="24"/>
          <w:szCs w:val="24"/>
        </w:rPr>
        <w:t>可重用</w:t>
      </w:r>
      <w:r>
        <w:rPr>
          <w:rFonts w:ascii="Google Sans Text" w:eastAsia="Google Sans Text" w:hAnsi="Google Sans Text" w:cs="Google Sans Text"/>
          <w:color w:val="1B1C1D"/>
          <w:sz w:val="24"/>
          <w:szCs w:val="24"/>
        </w:rPr>
        <w:t>的设计，无论是本车（Ego）还是前车（Lead）都可以使用这个接口。</w:t>
      </w:r>
    </w:p>
    <w:p w14:paraId="130B1C03" w14:textId="77777777" w:rsidR="00F623EA" w:rsidRDefault="00000000">
      <w:pPr>
        <w:numPr>
          <w:ilvl w:val="0"/>
          <w:numId w:val="8"/>
        </w:numPr>
        <w:spacing w:line="275" w:lineRule="auto"/>
      </w:pPr>
      <w:r>
        <w:rPr>
          <w:rFonts w:ascii="Google Sans Text" w:eastAsia="Google Sans Text" w:hAnsi="Google Sans Text" w:cs="Google Sans Text"/>
          <w:b/>
          <w:color w:val="1B1C1D"/>
          <w:sz w:val="24"/>
          <w:szCs w:val="24"/>
        </w:rPr>
        <w:t>iDriverInputs</w:t>
      </w:r>
      <w:r>
        <w:rPr>
          <w:rFonts w:ascii="Google Sans Text" w:eastAsia="Google Sans Text" w:hAnsi="Google Sans Text" w:cs="Google Sans Text"/>
          <w:color w:val="1B1C1D"/>
          <w:sz w:val="24"/>
          <w:szCs w:val="24"/>
        </w:rPr>
        <w:t>: 定义了从驾驶员或仿真环境输入到车辆的控制信号，如油门、档位</w:t>
      </w:r>
      <w:r>
        <w:rPr>
          <w:rFonts w:ascii="Google Sans Text" w:eastAsia="Google Sans Text" w:hAnsi="Google Sans Text" w:cs="Google Sans Text"/>
          <w:color w:val="1B1C1D"/>
          <w:sz w:val="24"/>
          <w:szCs w:val="24"/>
        </w:rPr>
        <w:lastRenderedPageBreak/>
        <w:t>和坡度。</w:t>
      </w:r>
    </w:p>
    <w:p w14:paraId="2C3E55F0" w14:textId="77777777" w:rsidR="00F623EA" w:rsidRDefault="00000000">
      <w:pPr>
        <w:numPr>
          <w:ilvl w:val="0"/>
          <w:numId w:val="8"/>
        </w:numPr>
        <w:spacing w:after="120" w:line="275" w:lineRule="auto"/>
      </w:pPr>
      <w:r>
        <w:rPr>
          <w:rFonts w:ascii="Google Sans Text" w:eastAsia="Google Sans Text" w:hAnsi="Google Sans Text" w:cs="Google Sans Text"/>
          <w:b/>
          <w:color w:val="1B1C1D"/>
          <w:sz w:val="24"/>
          <w:szCs w:val="24"/>
        </w:rPr>
        <w:t>iBrakeCommand &amp; iBrakingForce</w:t>
      </w:r>
      <w:r>
        <w:rPr>
          <w:rFonts w:ascii="Google Sans Text" w:eastAsia="Google Sans Text" w:hAnsi="Google Sans Text" w:cs="Google Sans Text"/>
          <w:color w:val="1B1C1D"/>
          <w:sz w:val="24"/>
          <w:szCs w:val="24"/>
        </w:rPr>
        <w:t>: 分别定义了从控制器发出的逻辑指令和最终施加到车身的物理制动力。</w:t>
      </w:r>
    </w:p>
    <w:p w14:paraId="00F1AA41" w14:textId="7F4AD682" w:rsidR="00F623EA" w:rsidRPr="007707FD" w:rsidRDefault="00000000" w:rsidP="007707FD">
      <w:pPr>
        <w:spacing w:after="120" w:line="275" w:lineRule="auto"/>
        <w:ind w:left="105"/>
        <w:jc w:val="center"/>
        <w:rPr>
          <w:rFonts w:eastAsiaTheme="minorEastAsia" w:hint="eastAsia"/>
        </w:rPr>
      </w:pPr>
      <w:r>
        <w:rPr>
          <w:noProof/>
        </w:rPr>
        <w:drawing>
          <wp:inline distT="0" distB="0" distL="114300" distR="114300" wp14:anchorId="61BA483C" wp14:editId="42721C42">
            <wp:extent cx="5940425" cy="2691765"/>
            <wp:effectExtent l="0" t="0" r="3175" b="5715"/>
            <wp:docPr id="13" name="图片 13" descr="61281bcabb069f7a6425647c71d37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1281bcabb069f7a6425647c71d372d"/>
                    <pic:cNvPicPr>
                      <a:picLocks noChangeAspect="1"/>
                    </pic:cNvPicPr>
                  </pic:nvPicPr>
                  <pic:blipFill>
                    <a:blip r:embed="rId8"/>
                    <a:stretch>
                      <a:fillRect/>
                    </a:stretch>
                  </pic:blipFill>
                  <pic:spPr>
                    <a:xfrm>
                      <a:off x="0" y="0"/>
                      <a:ext cx="5940425" cy="2691765"/>
                    </a:xfrm>
                    <a:prstGeom prst="rect">
                      <a:avLst/>
                    </a:prstGeom>
                  </pic:spPr>
                </pic:pic>
              </a:graphicData>
            </a:graphic>
          </wp:inline>
        </w:drawing>
      </w:r>
      <w:r w:rsidR="007707FD" w:rsidRPr="007707FD">
        <w:rPr>
          <w:rFonts w:ascii="Google Sans Text" w:eastAsia="Google Sans Text" w:hAnsi="Google Sans Text" w:cs="Google Sans Text"/>
          <w:color w:val="1B1C1D"/>
          <w:sz w:val="24"/>
          <w:szCs w:val="24"/>
        </w:rPr>
        <w:br w:type="page"/>
      </w:r>
    </w:p>
    <w:p w14:paraId="2F59A96D" w14:textId="77777777" w:rsidR="00F623EA" w:rsidRDefault="00000000">
      <w:pPr>
        <w:pStyle w:val="3"/>
        <w:spacing w:before="120"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第三部分：系统静态架构 (System Architecture)</w:t>
      </w:r>
    </w:p>
    <w:p w14:paraId="1DC577D1" w14:textId="211A8319" w:rsidR="00F623EA"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目标</w:t>
      </w:r>
      <w:r>
        <w:rPr>
          <w:rFonts w:ascii="Google Sans Text" w:eastAsia="Google Sans Text" w:hAnsi="Google Sans Text" w:cs="Google Sans Text"/>
          <w:color w:val="1B1C1D"/>
          <w:sz w:val="24"/>
          <w:szCs w:val="24"/>
        </w:rPr>
        <w:t>: “系统由哪些组件构成？”以及“它们之间是如何连接的？”</w:t>
      </w:r>
    </w:p>
    <w:p w14:paraId="3B924FC3" w14:textId="77777777" w:rsidR="00F623EA" w:rsidRDefault="00000000">
      <w:pPr>
        <w:pStyle w:val="4"/>
        <w:spacing w:before="0" w:after="120" w:line="275" w:lineRule="auto"/>
        <w:rPr>
          <w:rFonts w:ascii="Google Sans Text" w:eastAsia="Google Sans Text" w:hAnsi="Google Sans Text" w:cs="Google Sans Text"/>
          <w:i/>
          <w:color w:val="1B1C1D"/>
        </w:rPr>
      </w:pPr>
      <w:r>
        <w:rPr>
          <w:rFonts w:ascii="Google Sans Text" w:eastAsia="Google Sans Text" w:hAnsi="Google Sans Text" w:cs="Google Sans Text"/>
          <w:color w:val="1B1C1D"/>
        </w:rPr>
        <w:t>3.1 组件蓝图定义 (Component Definitions BDD)</w:t>
      </w:r>
    </w:p>
    <w:p w14:paraId="770AC693"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这张图是我们系统的“零件清单”，详细定义了每一个核心功能块的“蓝图”。</w:t>
      </w:r>
    </w:p>
    <w:p w14:paraId="7370F454" w14:textId="77777777" w:rsidR="00F623EA" w:rsidRDefault="00000000">
      <w:pPr>
        <w:numPr>
          <w:ilvl w:val="0"/>
          <w:numId w:val="10"/>
        </w:numPr>
        <w:spacing w:line="275" w:lineRule="auto"/>
      </w:pPr>
      <w:r>
        <w:rPr>
          <w:rFonts w:ascii="Google Sans Text" w:eastAsia="Google Sans Text" w:hAnsi="Google Sans Text" w:cs="Google Sans Text"/>
          <w:b/>
          <w:color w:val="1B1C1D"/>
          <w:sz w:val="24"/>
          <w:szCs w:val="24"/>
        </w:rPr>
        <w:t>Car</w:t>
      </w:r>
      <w:r>
        <w:rPr>
          <w:rFonts w:ascii="Google Sans Text" w:eastAsia="Google Sans Text" w:hAnsi="Google Sans Text" w:cs="Google Sans Text"/>
          <w:color w:val="1B1C1D"/>
          <w:sz w:val="24"/>
          <w:szCs w:val="24"/>
        </w:rPr>
        <w:t>: 车辆物理模型。它包含了质量、风阻、滚阻等一系列物理参数（Attributes），并定义了接收驾驶指令和制动力的输入端口，以及输出自身状态的端口。</w:t>
      </w:r>
    </w:p>
    <w:p w14:paraId="4F5A2F54" w14:textId="77777777" w:rsidR="00F623EA" w:rsidRDefault="00000000">
      <w:pPr>
        <w:numPr>
          <w:ilvl w:val="0"/>
          <w:numId w:val="10"/>
        </w:numPr>
        <w:spacing w:line="275" w:lineRule="auto"/>
      </w:pPr>
      <w:r>
        <w:rPr>
          <w:rFonts w:ascii="Google Sans Text" w:eastAsia="Google Sans Text" w:hAnsi="Google Sans Text" w:cs="Google Sans Text"/>
          <w:b/>
          <w:color w:val="1B1C1D"/>
          <w:sz w:val="24"/>
          <w:szCs w:val="24"/>
        </w:rPr>
        <w:t>LeadVehicle</w:t>
      </w:r>
      <w:r>
        <w:rPr>
          <w:rFonts w:ascii="Google Sans Text" w:eastAsia="Google Sans Text" w:hAnsi="Google Sans Text" w:cs="Google Sans Text"/>
          <w:color w:val="1B1C1D"/>
          <w:sz w:val="24"/>
          <w:szCs w:val="24"/>
        </w:rPr>
        <w:t>: 一个简化的前车仿真模型，它以固定的速度和初始位置行驶。</w:t>
      </w:r>
    </w:p>
    <w:p w14:paraId="51D68A3F" w14:textId="77777777" w:rsidR="00F623EA" w:rsidRDefault="00000000">
      <w:pPr>
        <w:numPr>
          <w:ilvl w:val="0"/>
          <w:numId w:val="10"/>
        </w:numPr>
        <w:spacing w:line="275" w:lineRule="auto"/>
      </w:pPr>
      <w:r>
        <w:rPr>
          <w:rFonts w:ascii="Google Sans Text" w:eastAsia="Google Sans Text" w:hAnsi="Google Sans Text" w:cs="Google Sans Text"/>
          <w:b/>
          <w:color w:val="1B1C1D"/>
          <w:sz w:val="24"/>
          <w:szCs w:val="24"/>
        </w:rPr>
        <w:t>Sensor</w:t>
      </w:r>
      <w:r>
        <w:rPr>
          <w:rFonts w:ascii="Google Sans Text" w:eastAsia="Google Sans Text" w:hAnsi="Google Sans Text" w:cs="Google Sans Text"/>
          <w:color w:val="1B1C1D"/>
          <w:sz w:val="24"/>
          <w:szCs w:val="24"/>
        </w:rPr>
        <w:t>: 传感器仿真模型。它接收本车和前车的状态，计算出相对距离和速度。</w:t>
      </w:r>
    </w:p>
    <w:p w14:paraId="2E827FD5" w14:textId="77777777" w:rsidR="00F623EA" w:rsidRDefault="00000000">
      <w:pPr>
        <w:numPr>
          <w:ilvl w:val="0"/>
          <w:numId w:val="10"/>
        </w:numPr>
        <w:spacing w:after="120" w:line="275" w:lineRule="auto"/>
      </w:pPr>
      <w:r>
        <w:rPr>
          <w:rFonts w:ascii="Google Sans Text" w:eastAsia="Google Sans Text" w:hAnsi="Google Sans Text" w:cs="Google Sans Text"/>
          <w:b/>
          <w:color w:val="1B1C1D"/>
          <w:sz w:val="24"/>
          <w:szCs w:val="24"/>
        </w:rPr>
        <w:t>AEB_Controller</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系统的“大脑”</w:t>
      </w:r>
      <w:r>
        <w:rPr>
          <w:rFonts w:ascii="Google Sans Text" w:eastAsia="Google Sans Text" w:hAnsi="Google Sans Text" w:cs="Google Sans Text"/>
          <w:color w:val="1B1C1D"/>
          <w:sz w:val="24"/>
          <w:szCs w:val="24"/>
        </w:rPr>
        <w:t>。它包含了所有AEB决策所需的阈值参数（如decel_FB, headwayOffset）和内部状态变量（如TTC）。它的端口定义了它如何从传感器和车辆获取信息，并向外发出制动指令。</w:t>
      </w:r>
    </w:p>
    <w:p w14:paraId="5F6EEC43" w14:textId="2CBE448E" w:rsidR="00F623EA" w:rsidRDefault="007707FD" w:rsidP="007707FD">
      <w:pPr>
        <w:spacing w:after="120" w:line="275" w:lineRule="auto"/>
        <w:ind w:left="105"/>
        <w:rPr>
          <w:rFonts w:hint="eastAsia"/>
        </w:rPr>
      </w:pPr>
      <w:r>
        <w:rPr>
          <w:rFonts w:ascii="Google Sans Text" w:eastAsia="宋体" w:hAnsi="Google Sans Text" w:cs="Google Sans Text" w:hint="eastAsia"/>
          <w:noProof/>
          <w:color w:val="1B1C1D"/>
          <w:sz w:val="24"/>
          <w:szCs w:val="24"/>
        </w:rPr>
        <w:drawing>
          <wp:inline distT="0" distB="0" distL="114300" distR="114300" wp14:anchorId="1A58C864" wp14:editId="5B0C5EC5">
            <wp:extent cx="5940425" cy="2542540"/>
            <wp:effectExtent l="0" t="0" r="3175" b="2540"/>
            <wp:docPr id="16" name="图片 16" descr="a57fe69a4ef9feffbb1059664442d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57fe69a4ef9feffbb1059664442dd2"/>
                    <pic:cNvPicPr>
                      <a:picLocks noChangeAspect="1"/>
                    </pic:cNvPicPr>
                  </pic:nvPicPr>
                  <pic:blipFill>
                    <a:blip r:embed="rId9"/>
                    <a:stretch>
                      <a:fillRect/>
                    </a:stretch>
                  </pic:blipFill>
                  <pic:spPr>
                    <a:xfrm>
                      <a:off x="0" y="0"/>
                      <a:ext cx="5940425" cy="2542540"/>
                    </a:xfrm>
                    <a:prstGeom prst="rect">
                      <a:avLst/>
                    </a:prstGeom>
                  </pic:spPr>
                </pic:pic>
              </a:graphicData>
            </a:graphic>
          </wp:inline>
        </w:drawing>
      </w:r>
    </w:p>
    <w:p w14:paraId="3D6AB708" w14:textId="77777777" w:rsidR="00F623EA" w:rsidRDefault="00000000">
      <w:pPr>
        <w:pStyle w:val="4"/>
        <w:spacing w:before="120" w:after="120" w:line="275" w:lineRule="auto"/>
        <w:rPr>
          <w:rFonts w:ascii="Google Sans Text" w:eastAsia="Google Sans Text" w:hAnsi="Google Sans Text" w:cs="Google Sans Text"/>
          <w:i/>
          <w:color w:val="1B1C1D"/>
        </w:rPr>
      </w:pPr>
      <w:r>
        <w:rPr>
          <w:rFonts w:ascii="Google Sans Text" w:eastAsia="Google Sans Text" w:hAnsi="Google Sans Text" w:cs="Google Sans Text"/>
          <w:color w:val="1B1C1D"/>
        </w:rPr>
        <w:t>3.2 系统组成与连接 (System Architecture BDD/IBD)</w:t>
      </w:r>
    </w:p>
    <w:p w14:paraId="11046FA5" w14:textId="331627A4" w:rsidR="00F623EA" w:rsidRPr="007707FD" w:rsidRDefault="00000000">
      <w:pPr>
        <w:spacing w:after="120" w:line="275" w:lineRule="auto"/>
        <w:rPr>
          <w:rFonts w:ascii="Google Sans Text" w:eastAsiaTheme="minorEastAsia" w:hAnsi="Google Sans Text" w:cs="Google Sans Text" w:hint="eastAsia"/>
          <w:color w:val="1B1C1D"/>
          <w:sz w:val="24"/>
          <w:szCs w:val="24"/>
        </w:rPr>
      </w:pPr>
      <w:r>
        <w:rPr>
          <w:rFonts w:ascii="Google Sans Text" w:eastAsia="Google Sans Text" w:hAnsi="Google Sans Text" w:cs="Google Sans Text"/>
          <w:color w:val="1B1C1D"/>
          <w:sz w:val="24"/>
          <w:szCs w:val="24"/>
        </w:rPr>
        <w:t>这张图展示了我们的最终产品——</w:t>
      </w:r>
      <w:proofErr w:type="spellStart"/>
      <w:r>
        <w:rPr>
          <w:rFonts w:ascii="Google Sans Text" w:eastAsia="Google Sans Text" w:hAnsi="Google Sans Text" w:cs="Google Sans Text"/>
          <w:color w:val="1B1C1D"/>
          <w:sz w:val="24"/>
          <w:szCs w:val="24"/>
        </w:rPr>
        <w:t>AEB_System</w:t>
      </w:r>
      <w:proofErr w:type="spellEnd"/>
      <w:r>
        <w:rPr>
          <w:rFonts w:ascii="Google Sans Text" w:eastAsia="Google Sans Text" w:hAnsi="Google Sans Text" w:cs="Google Sans Text"/>
          <w:color w:val="1B1C1D"/>
          <w:sz w:val="24"/>
          <w:szCs w:val="24"/>
        </w:rPr>
        <w:t>——是由哪些</w:t>
      </w:r>
      <w:r w:rsidRPr="00CB0E81">
        <w:rPr>
          <w:rFonts w:ascii="Google Sans Text" w:eastAsia="Google Sans Text" w:hAnsi="Google Sans Text" w:cs="Google Sans Text"/>
          <w:b/>
          <w:bCs/>
          <w:color w:val="1B1C1D"/>
          <w:sz w:val="24"/>
          <w:szCs w:val="24"/>
        </w:rPr>
        <w:t>部件（Parts）</w:t>
      </w:r>
      <w:r>
        <w:rPr>
          <w:rFonts w:ascii="Google Sans Text" w:eastAsia="Google Sans Text" w:hAnsi="Google Sans Text" w:cs="Google Sans Text"/>
          <w:color w:val="1B1C1D"/>
          <w:sz w:val="24"/>
          <w:szCs w:val="24"/>
        </w:rPr>
        <w:t>构成的。</w:t>
      </w:r>
    </w:p>
    <w:p w14:paraId="723BDA57" w14:textId="77777777" w:rsidR="00F623EA" w:rsidRDefault="00000000">
      <w:pPr>
        <w:numPr>
          <w:ilvl w:val="0"/>
          <w:numId w:val="11"/>
        </w:numPr>
        <w:spacing w:line="275" w:lineRule="auto"/>
      </w:pPr>
      <w:r>
        <w:rPr>
          <w:rFonts w:ascii="Google Sans Text" w:eastAsia="Google Sans Text" w:hAnsi="Google Sans Text" w:cs="Google Sans Text"/>
          <w:b/>
          <w:color w:val="1B1C1D"/>
          <w:sz w:val="24"/>
          <w:szCs w:val="24"/>
        </w:rPr>
        <w:t>核心思想</w:t>
      </w:r>
      <w:r>
        <w:rPr>
          <w:rFonts w:ascii="Google Sans Text" w:eastAsia="Google Sans Text" w:hAnsi="Google Sans Text" w:cs="Google Sans Text"/>
          <w:color w:val="1B1C1D"/>
          <w:sz w:val="24"/>
          <w:szCs w:val="24"/>
        </w:rPr>
        <w:t>: 我们将之前定义的块（蓝图）实例化为系统中的具体角色。例如，ego是Car蓝图的一个实例，扮演“本车”的角色。</w:t>
      </w:r>
    </w:p>
    <w:p w14:paraId="7D342DCB" w14:textId="77777777" w:rsidR="00F623EA" w:rsidRDefault="00000000">
      <w:pPr>
        <w:numPr>
          <w:ilvl w:val="0"/>
          <w:numId w:val="11"/>
        </w:numPr>
        <w:spacing w:line="275" w:lineRule="auto"/>
      </w:pPr>
      <w:r>
        <w:rPr>
          <w:rFonts w:ascii="Google Sans Text" w:eastAsia="Google Sans Text" w:hAnsi="Google Sans Text" w:cs="Google Sans Text"/>
          <w:b/>
          <w:color w:val="1B1C1D"/>
          <w:sz w:val="24"/>
          <w:szCs w:val="24"/>
        </w:rPr>
        <w:lastRenderedPageBreak/>
        <w:t>内部连接</w:t>
      </w:r>
      <w:r>
        <w:rPr>
          <w:rFonts w:ascii="Google Sans Text" w:eastAsia="Google Sans Text" w:hAnsi="Google Sans Text" w:cs="Google Sans Text"/>
          <w:color w:val="1B1C1D"/>
          <w:sz w:val="24"/>
          <w:szCs w:val="24"/>
        </w:rPr>
        <w:t>: 图中清晰地展示了部件之间的“接线关系”。例如：</w:t>
      </w:r>
    </w:p>
    <w:p w14:paraId="55CDBE0E" w14:textId="77777777" w:rsidR="00F623EA" w:rsidRDefault="00000000">
      <w:pPr>
        <w:numPr>
          <w:ilvl w:val="1"/>
          <w:numId w:val="12"/>
        </w:numPr>
        <w:spacing w:line="275" w:lineRule="auto"/>
      </w:pPr>
      <w:r>
        <w:rPr>
          <w:rFonts w:ascii="Google Sans Text" w:eastAsia="Google Sans Text" w:hAnsi="Google Sans Text" w:cs="Google Sans Text"/>
          <w:color w:val="1B1C1D"/>
          <w:sz w:val="24"/>
          <w:szCs w:val="24"/>
        </w:rPr>
        <w:t>sensor从ego和lead获取状态。</w:t>
      </w:r>
    </w:p>
    <w:p w14:paraId="5100FBEC" w14:textId="77777777" w:rsidR="00F623EA" w:rsidRDefault="00000000">
      <w:pPr>
        <w:numPr>
          <w:ilvl w:val="1"/>
          <w:numId w:val="12"/>
        </w:numPr>
        <w:spacing w:line="275" w:lineRule="auto"/>
      </w:pPr>
      <w:r>
        <w:rPr>
          <w:rFonts w:ascii="Google Sans Text" w:eastAsia="Google Sans Text" w:hAnsi="Google Sans Text" w:cs="Google Sans Text"/>
          <w:color w:val="1B1C1D"/>
          <w:sz w:val="24"/>
          <w:szCs w:val="24"/>
        </w:rPr>
        <w:t>sensor处理后的数据被发送到controller。</w:t>
      </w:r>
    </w:p>
    <w:p w14:paraId="2DCD6899" w14:textId="77777777" w:rsidR="00F623EA" w:rsidRDefault="00000000">
      <w:pPr>
        <w:numPr>
          <w:ilvl w:val="1"/>
          <w:numId w:val="12"/>
        </w:numPr>
        <w:spacing w:line="275" w:lineRule="auto"/>
      </w:pPr>
      <w:r>
        <w:rPr>
          <w:rFonts w:ascii="Google Sans Text" w:eastAsia="Google Sans Text" w:hAnsi="Google Sans Text" w:cs="Google Sans Text"/>
          <w:color w:val="1B1C1D"/>
          <w:sz w:val="24"/>
          <w:szCs w:val="24"/>
        </w:rPr>
        <w:t>controller也直接从ego获取速度信息。</w:t>
      </w:r>
    </w:p>
    <w:p w14:paraId="3C328395" w14:textId="77777777" w:rsidR="00F623EA" w:rsidRDefault="00000000">
      <w:pPr>
        <w:numPr>
          <w:ilvl w:val="1"/>
          <w:numId w:val="12"/>
        </w:numPr>
        <w:spacing w:line="275" w:lineRule="auto"/>
      </w:pPr>
      <w:r>
        <w:rPr>
          <w:rFonts w:ascii="Google Sans Text" w:eastAsia="Google Sans Text" w:hAnsi="Google Sans Text" w:cs="Google Sans Text"/>
          <w:color w:val="1B1C1D"/>
          <w:sz w:val="24"/>
          <w:szCs w:val="24"/>
        </w:rPr>
        <w:t>controller做出决策后，将制动指令发送给ego。</w:t>
      </w:r>
    </w:p>
    <w:p w14:paraId="78EEC856" w14:textId="40471B7B" w:rsidR="00F623EA" w:rsidRDefault="00000000">
      <w:pPr>
        <w:numPr>
          <w:ilvl w:val="1"/>
          <w:numId w:val="12"/>
        </w:numPr>
        <w:spacing w:line="275" w:lineRule="auto"/>
      </w:pPr>
      <w:r>
        <w:rPr>
          <w:rFonts w:ascii="Google Sans Text" w:eastAsia="Google Sans Text" w:hAnsi="Google Sans Text" w:cs="Google Sans Text"/>
          <w:color w:val="1B1C1D"/>
          <w:sz w:val="24"/>
          <w:szCs w:val="24"/>
        </w:rPr>
        <w:t>外部的</w:t>
      </w:r>
      <w:proofErr w:type="spellStart"/>
      <w:r>
        <w:rPr>
          <w:rFonts w:ascii="Google Sans Text" w:eastAsia="Google Sans Text" w:hAnsi="Google Sans Text" w:cs="Google Sans Text"/>
          <w:color w:val="1B1C1D"/>
          <w:sz w:val="24"/>
          <w:szCs w:val="24"/>
        </w:rPr>
        <w:t>driverInputs</w:t>
      </w:r>
      <w:proofErr w:type="spellEnd"/>
      <w:r>
        <w:rPr>
          <w:rFonts w:ascii="Google Sans Text" w:eastAsia="Google Sans Text" w:hAnsi="Google Sans Text" w:cs="Google Sans Text"/>
          <w:color w:val="1B1C1D"/>
          <w:sz w:val="24"/>
          <w:szCs w:val="24"/>
        </w:rPr>
        <w:t>信号被送入ego。</w:t>
      </w:r>
      <w:r w:rsidR="007707FD">
        <w:rPr>
          <w:noProof/>
        </w:rPr>
        <w:drawing>
          <wp:inline distT="0" distB="0" distL="114300" distR="114300" wp14:anchorId="02F615E1" wp14:editId="35B20433">
            <wp:extent cx="5941695" cy="4308475"/>
            <wp:effectExtent l="0" t="0" r="1905" b="4445"/>
            <wp:docPr id="4" name="图片 4" descr="368cb316dca3ee7d4ac7c8a015d04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68cb316dca3ee7d4ac7c8a015d04b9"/>
                    <pic:cNvPicPr>
                      <a:picLocks noChangeAspect="1"/>
                    </pic:cNvPicPr>
                  </pic:nvPicPr>
                  <pic:blipFill>
                    <a:blip r:embed="rId10"/>
                    <a:stretch>
                      <a:fillRect/>
                    </a:stretch>
                  </pic:blipFill>
                  <pic:spPr>
                    <a:xfrm>
                      <a:off x="0" y="0"/>
                      <a:ext cx="5941695" cy="4308475"/>
                    </a:xfrm>
                    <a:prstGeom prst="rect">
                      <a:avLst/>
                    </a:prstGeom>
                  </pic:spPr>
                </pic:pic>
              </a:graphicData>
            </a:graphic>
          </wp:inline>
        </w:drawing>
      </w:r>
    </w:p>
    <w:p w14:paraId="4020E8BF" w14:textId="60E47496" w:rsidR="007707FD" w:rsidRDefault="00000000" w:rsidP="007707FD">
      <w:pPr>
        <w:spacing w:after="120" w:line="275" w:lineRule="auto"/>
      </w:pPr>
      <w:r>
        <w:rPr>
          <w:noProof/>
        </w:rPr>
        <w:lastRenderedPageBreak/>
        <w:drawing>
          <wp:inline distT="0" distB="0" distL="114300" distR="114300" wp14:anchorId="4503293E" wp14:editId="25520A0A">
            <wp:extent cx="5939790" cy="2644775"/>
            <wp:effectExtent l="0" t="0" r="3810" b="6985"/>
            <wp:docPr id="15" name="图片 15" descr="77356ecdfdd1bf2aed9be763c122f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7356ecdfdd1bf2aed9be763c122fa6"/>
                    <pic:cNvPicPr>
                      <a:picLocks noChangeAspect="1"/>
                    </pic:cNvPicPr>
                  </pic:nvPicPr>
                  <pic:blipFill>
                    <a:blip r:embed="rId11"/>
                    <a:stretch>
                      <a:fillRect/>
                    </a:stretch>
                  </pic:blipFill>
                  <pic:spPr>
                    <a:xfrm>
                      <a:off x="0" y="0"/>
                      <a:ext cx="5939790" cy="2644775"/>
                    </a:xfrm>
                    <a:prstGeom prst="rect">
                      <a:avLst/>
                    </a:prstGeom>
                  </pic:spPr>
                </pic:pic>
              </a:graphicData>
            </a:graphic>
          </wp:inline>
        </w:drawing>
      </w:r>
    </w:p>
    <w:p w14:paraId="190E9E88" w14:textId="01752382" w:rsidR="00F623EA" w:rsidRPr="007707FD" w:rsidRDefault="007707FD" w:rsidP="007707FD">
      <w:pPr>
        <w:widowControl/>
        <w:rPr>
          <w:rFonts w:eastAsiaTheme="minorEastAsia" w:hint="eastAsia"/>
        </w:rPr>
      </w:pPr>
      <w:r>
        <w:br w:type="page"/>
      </w:r>
    </w:p>
    <w:p w14:paraId="498DCD84" w14:textId="77777777" w:rsidR="00F623EA" w:rsidRDefault="00000000">
      <w:pPr>
        <w:pStyle w:val="3"/>
        <w:spacing w:before="120"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第四部分：系统动态行为 (State Machine Diagram)</w:t>
      </w:r>
    </w:p>
    <w:p w14:paraId="60120A88" w14:textId="2E4A87BA" w:rsidR="00F623EA" w:rsidRDefault="00000000">
      <w:pPr>
        <w:spacing w:after="240" w:line="275" w:lineRule="auto"/>
        <w:rPr>
          <w:rFonts w:ascii="Google Sans Text" w:eastAsia="Google Sans Text" w:hAnsi="Google Sans Text" w:cs="Google Sans Text"/>
          <w:i/>
          <w:color w:val="1B1C1D"/>
          <w:sz w:val="24"/>
          <w:szCs w:val="24"/>
        </w:rPr>
      </w:pPr>
      <w:r>
        <w:rPr>
          <w:rFonts w:ascii="Google Sans Text" w:eastAsia="Google Sans Text" w:hAnsi="Google Sans Text" w:cs="Google Sans Text"/>
          <w:b/>
          <w:color w:val="1B1C1D"/>
          <w:sz w:val="24"/>
          <w:szCs w:val="24"/>
        </w:rPr>
        <w:t>目标</w:t>
      </w:r>
      <w:r>
        <w:rPr>
          <w:rFonts w:ascii="Google Sans Text" w:eastAsia="Google Sans Text" w:hAnsi="Google Sans Text" w:cs="Google Sans Text"/>
          <w:color w:val="1B1C1D"/>
          <w:sz w:val="24"/>
          <w:szCs w:val="24"/>
        </w:rPr>
        <w:t>: “系统的大脑（控制器）是如何思考和决策的？”</w:t>
      </w:r>
    </w:p>
    <w:p w14:paraId="2F2AEB7C"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这是我们整个模型中最核心的图之一，它精确地描述了AEB_Controller的内部逻辑。</w:t>
      </w:r>
    </w:p>
    <w:p w14:paraId="1C98B2FD" w14:textId="77777777" w:rsidR="00F623EA" w:rsidRDefault="00000000">
      <w:pPr>
        <w:spacing w:after="120" w:line="275" w:lineRule="auto"/>
        <w:rPr>
          <w:rFonts w:ascii="Google Sans Text" w:eastAsia="宋体" w:hAnsi="Google Sans Text" w:cs="Google Sans Text" w:hint="eastAsia"/>
          <w:color w:val="1B1C1D"/>
          <w:sz w:val="24"/>
          <w:szCs w:val="24"/>
        </w:rPr>
      </w:pPr>
      <w:r>
        <w:rPr>
          <w:rFonts w:ascii="Google Sans Text" w:eastAsia="宋体" w:hAnsi="Google Sans Text" w:cs="Google Sans Text" w:hint="eastAsia"/>
          <w:noProof/>
          <w:color w:val="1B1C1D"/>
          <w:sz w:val="24"/>
          <w:szCs w:val="24"/>
        </w:rPr>
        <w:drawing>
          <wp:inline distT="0" distB="0" distL="114300" distR="114300" wp14:anchorId="5757E54B" wp14:editId="620448E8">
            <wp:extent cx="5939790" cy="1739265"/>
            <wp:effectExtent l="0" t="0" r="3810" b="13335"/>
            <wp:docPr id="17" name="图片 17" descr="993675c77254b0e1d3048ff41ed30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93675c77254b0e1d3048ff41ed30ef"/>
                    <pic:cNvPicPr>
                      <a:picLocks noChangeAspect="1"/>
                    </pic:cNvPicPr>
                  </pic:nvPicPr>
                  <pic:blipFill>
                    <a:blip r:embed="rId12"/>
                    <a:stretch>
                      <a:fillRect/>
                    </a:stretch>
                  </pic:blipFill>
                  <pic:spPr>
                    <a:xfrm>
                      <a:off x="0" y="0"/>
                      <a:ext cx="5939790" cy="1739265"/>
                    </a:xfrm>
                    <a:prstGeom prst="rect">
                      <a:avLst/>
                    </a:prstGeom>
                  </pic:spPr>
                </pic:pic>
              </a:graphicData>
            </a:graphic>
          </wp:inline>
        </w:drawing>
      </w:r>
    </w:p>
    <w:p w14:paraId="29175D91" w14:textId="77777777" w:rsidR="00F623EA" w:rsidRDefault="00000000">
      <w:pPr>
        <w:numPr>
          <w:ilvl w:val="0"/>
          <w:numId w:val="13"/>
        </w:numPr>
        <w:spacing w:line="275" w:lineRule="auto"/>
      </w:pPr>
      <w:r>
        <w:rPr>
          <w:rFonts w:ascii="Google Sans Text" w:eastAsia="Google Sans Text" w:hAnsi="Google Sans Text" w:cs="Google Sans Text"/>
          <w:b/>
          <w:color w:val="1B1C1D"/>
          <w:sz w:val="24"/>
          <w:szCs w:val="24"/>
        </w:rPr>
        <w:t>状态 (States)</w:t>
      </w:r>
      <w:r>
        <w:rPr>
          <w:rFonts w:ascii="Google Sans Text" w:eastAsia="Google Sans Text" w:hAnsi="Google Sans Text" w:cs="Google Sans Text"/>
          <w:color w:val="1B1C1D"/>
          <w:sz w:val="24"/>
          <w:szCs w:val="24"/>
        </w:rPr>
        <w:t>:</w:t>
      </w:r>
    </w:p>
    <w:p w14:paraId="006D4C5C" w14:textId="77777777" w:rsidR="00F623EA" w:rsidRDefault="00000000">
      <w:pPr>
        <w:numPr>
          <w:ilvl w:val="1"/>
          <w:numId w:val="14"/>
        </w:numPr>
        <w:spacing w:line="275" w:lineRule="auto"/>
      </w:pPr>
      <w:r>
        <w:rPr>
          <w:rFonts w:ascii="Google Sans Text" w:eastAsia="Google Sans Text" w:hAnsi="Google Sans Text" w:cs="Google Sans Text"/>
          <w:b/>
          <w:color w:val="1B1C1D"/>
          <w:sz w:val="24"/>
          <w:szCs w:val="24"/>
        </w:rPr>
        <w:t>Default</w:t>
      </w:r>
      <w:r>
        <w:rPr>
          <w:rFonts w:ascii="Google Sans Text" w:eastAsia="Google Sans Text" w:hAnsi="Google Sans Text" w:cs="Google Sans Text"/>
          <w:color w:val="1B1C1D"/>
          <w:sz w:val="24"/>
          <w:szCs w:val="24"/>
        </w:rPr>
        <w:t>: 系统的安全/默认状态，不采取任何动作。</w:t>
      </w:r>
    </w:p>
    <w:p w14:paraId="7C17203D" w14:textId="77777777" w:rsidR="00F623EA" w:rsidRDefault="00000000">
      <w:pPr>
        <w:numPr>
          <w:ilvl w:val="1"/>
          <w:numId w:val="14"/>
        </w:numPr>
        <w:spacing w:line="275" w:lineRule="auto"/>
      </w:pPr>
      <w:r>
        <w:rPr>
          <w:rFonts w:ascii="Google Sans Text" w:eastAsia="Google Sans Text" w:hAnsi="Google Sans Text" w:cs="Google Sans Text"/>
          <w:b/>
          <w:color w:val="1B1C1D"/>
          <w:sz w:val="24"/>
          <w:szCs w:val="24"/>
        </w:rPr>
        <w:t>FCW (Forward Collision Warning)</w:t>
      </w:r>
      <w:r>
        <w:rPr>
          <w:rFonts w:ascii="Google Sans Text" w:eastAsia="Google Sans Text" w:hAnsi="Google Sans Text" w:cs="Google Sans Text"/>
          <w:color w:val="1B1C1D"/>
          <w:sz w:val="24"/>
          <w:szCs w:val="24"/>
        </w:rPr>
        <w:t>: 风险出现，激活警告但未制动。</w:t>
      </w:r>
    </w:p>
    <w:p w14:paraId="1E3CB48E" w14:textId="77777777" w:rsidR="00F623EA" w:rsidRDefault="00000000">
      <w:pPr>
        <w:numPr>
          <w:ilvl w:val="1"/>
          <w:numId w:val="14"/>
        </w:numPr>
        <w:spacing w:line="275" w:lineRule="auto"/>
      </w:pPr>
      <w:r>
        <w:rPr>
          <w:rFonts w:ascii="Google Sans Text" w:eastAsia="Google Sans Text" w:hAnsi="Google Sans Text" w:cs="Google Sans Text"/>
          <w:b/>
          <w:color w:val="1B1C1D"/>
          <w:sz w:val="24"/>
          <w:szCs w:val="24"/>
        </w:rPr>
        <w:t>Partial_Braking1 &amp; Partial_Braking2</w:t>
      </w:r>
      <w:r>
        <w:rPr>
          <w:rFonts w:ascii="Google Sans Text" w:eastAsia="Google Sans Text" w:hAnsi="Google Sans Text" w:cs="Google Sans Text"/>
          <w:color w:val="1B1C1D"/>
          <w:sz w:val="24"/>
          <w:szCs w:val="24"/>
        </w:rPr>
        <w:t>: 风险升级，启动两级渐进式制动。</w:t>
      </w:r>
    </w:p>
    <w:p w14:paraId="19E77C49" w14:textId="77777777" w:rsidR="00F623EA" w:rsidRDefault="00000000">
      <w:pPr>
        <w:numPr>
          <w:ilvl w:val="1"/>
          <w:numId w:val="14"/>
        </w:numPr>
        <w:spacing w:line="275" w:lineRule="auto"/>
      </w:pPr>
      <w:r>
        <w:rPr>
          <w:rFonts w:ascii="Google Sans Text" w:eastAsia="Google Sans Text" w:hAnsi="Google Sans Text" w:cs="Google Sans Text"/>
          <w:b/>
          <w:color w:val="1B1C1D"/>
          <w:sz w:val="24"/>
          <w:szCs w:val="24"/>
        </w:rPr>
        <w:t>Full_Braking</w:t>
      </w:r>
      <w:r>
        <w:rPr>
          <w:rFonts w:ascii="Google Sans Text" w:eastAsia="Google Sans Text" w:hAnsi="Google Sans Text" w:cs="Google Sans Text"/>
          <w:color w:val="1B1C1D"/>
          <w:sz w:val="24"/>
          <w:szCs w:val="24"/>
        </w:rPr>
        <w:t>: 最高风险等级，执行全力制动。</w:t>
      </w:r>
    </w:p>
    <w:p w14:paraId="6097C80C" w14:textId="77777777" w:rsidR="00F623EA" w:rsidRDefault="00000000">
      <w:pPr>
        <w:numPr>
          <w:ilvl w:val="0"/>
          <w:numId w:val="13"/>
        </w:numPr>
        <w:spacing w:line="275" w:lineRule="auto"/>
      </w:pPr>
      <w:r>
        <w:rPr>
          <w:rFonts w:ascii="Google Sans Text" w:eastAsia="Google Sans Text" w:hAnsi="Google Sans Text" w:cs="Google Sans Text"/>
          <w:b/>
          <w:color w:val="1B1C1D"/>
          <w:sz w:val="24"/>
          <w:szCs w:val="24"/>
        </w:rPr>
        <w:t>转换 (Transitions) &amp; 守卫 (Guards)</w:t>
      </w:r>
      <w:r>
        <w:rPr>
          <w:rFonts w:ascii="Google Sans Text" w:eastAsia="Google Sans Text" w:hAnsi="Google Sans Text" w:cs="Google Sans Text"/>
          <w:color w:val="1B1C1D"/>
          <w:sz w:val="24"/>
          <w:szCs w:val="24"/>
        </w:rPr>
        <w:t>:</w:t>
      </w:r>
    </w:p>
    <w:p w14:paraId="39E251CC" w14:textId="77777777" w:rsidR="00F623EA" w:rsidRDefault="00000000">
      <w:pPr>
        <w:numPr>
          <w:ilvl w:val="1"/>
          <w:numId w:val="15"/>
        </w:numPr>
        <w:spacing w:line="275" w:lineRule="auto"/>
      </w:pPr>
      <w:r>
        <w:rPr>
          <w:rFonts w:ascii="Google Sans Text" w:eastAsia="Google Sans Text" w:hAnsi="Google Sans Text" w:cs="Google Sans Text"/>
          <w:color w:val="1B1C1D"/>
          <w:sz w:val="24"/>
          <w:szCs w:val="24"/>
        </w:rPr>
        <w:t>连接状态的箭头代表逻辑的流转。</w:t>
      </w:r>
    </w:p>
    <w:p w14:paraId="3A68C5FE" w14:textId="77777777" w:rsidR="00F623EA" w:rsidRDefault="00000000">
      <w:pPr>
        <w:numPr>
          <w:ilvl w:val="1"/>
          <w:numId w:val="15"/>
        </w:numPr>
        <w:spacing w:line="275" w:lineRule="auto"/>
      </w:pPr>
      <w:r>
        <w:rPr>
          <w:rFonts w:ascii="Google Sans Text" w:eastAsia="Google Sans Text" w:hAnsi="Google Sans Text" w:cs="Google Sans Text"/>
          <w:color w:val="1B1C1D"/>
          <w:sz w:val="24"/>
          <w:szCs w:val="24"/>
        </w:rPr>
        <w:t>箭头上的[...]条件（守卫）是触发转换的关键。例如，从Default到FCW的转换，只有在TTC小于FCWtime阈值时才会发生。这精确地实现了我们需求REQ-1.2。</w:t>
      </w:r>
    </w:p>
    <w:p w14:paraId="608074AB" w14:textId="77777777" w:rsidR="00F623EA" w:rsidRDefault="00000000">
      <w:pPr>
        <w:numPr>
          <w:ilvl w:val="0"/>
          <w:numId w:val="13"/>
        </w:numPr>
        <w:spacing w:line="275" w:lineRule="auto"/>
      </w:pPr>
      <w:r>
        <w:rPr>
          <w:rFonts w:ascii="Google Sans Text" w:eastAsia="Google Sans Text" w:hAnsi="Google Sans Text" w:cs="Google Sans Text"/>
          <w:b/>
          <w:color w:val="1B1C1D"/>
          <w:sz w:val="24"/>
          <w:szCs w:val="24"/>
        </w:rPr>
        <w:t>进入动作 (Entry Actions)</w:t>
      </w:r>
      <w:r>
        <w:rPr>
          <w:rFonts w:ascii="Google Sans Text" w:eastAsia="Google Sans Text" w:hAnsi="Google Sans Text" w:cs="Google Sans Text"/>
          <w:color w:val="1B1C1D"/>
          <w:sz w:val="24"/>
          <w:szCs w:val="24"/>
        </w:rPr>
        <w:t>:</w:t>
      </w:r>
    </w:p>
    <w:p w14:paraId="3B08A454" w14:textId="77777777" w:rsidR="00F623EA" w:rsidRDefault="00000000">
      <w:pPr>
        <w:numPr>
          <w:ilvl w:val="1"/>
          <w:numId w:val="16"/>
        </w:numPr>
        <w:spacing w:after="120" w:line="275" w:lineRule="auto"/>
      </w:pPr>
      <w:r>
        <w:rPr>
          <w:rFonts w:ascii="Google Sans Text" w:eastAsia="Google Sans Text" w:hAnsi="Google Sans Text" w:cs="Google Sans Text"/>
          <w:color w:val="1B1C1D"/>
          <w:sz w:val="24"/>
          <w:szCs w:val="24"/>
        </w:rPr>
        <w:t>每个状态框内的entry: ...定义了当系统进入该状态时必须执行的操作。例如，当进入Partial_Braking1状态时，系统会立刻将decel（目标减速度）设置为PB1decel的值。</w:t>
      </w:r>
    </w:p>
    <w:p w14:paraId="52348577" w14:textId="6C62670A" w:rsidR="00F623EA" w:rsidRPr="007707FD" w:rsidRDefault="007707FD" w:rsidP="007707FD">
      <w:pPr>
        <w:widowControl/>
        <w:rPr>
          <w:rFonts w:ascii="Google Sans Text" w:eastAsiaTheme="minorEastAsia" w:hAnsi="Google Sans Text" w:cs="Google Sans Text" w:hint="eastAsia"/>
          <w:b/>
          <w:color w:val="1B1C1D"/>
          <w:sz w:val="24"/>
          <w:szCs w:val="24"/>
        </w:rPr>
      </w:pPr>
      <w:r>
        <w:rPr>
          <w:rFonts w:ascii="Google Sans Text" w:eastAsia="Google Sans Text" w:hAnsi="Google Sans Text" w:cs="Google Sans Text"/>
          <w:color w:val="1B1C1D"/>
          <w:sz w:val="24"/>
          <w:szCs w:val="24"/>
        </w:rPr>
        <w:br w:type="page"/>
      </w:r>
    </w:p>
    <w:p w14:paraId="68B66743" w14:textId="77777777" w:rsidR="00F623EA" w:rsidRDefault="00000000">
      <w:pPr>
        <w:pStyle w:val="1"/>
        <w:spacing w:before="0" w:after="120" w:line="275" w:lineRule="auto"/>
        <w:rPr>
          <w:rFonts w:ascii="Google Sans" w:eastAsia="Google Sans" w:hAnsi="Google Sans" w:cs="Google Sans"/>
          <w:color w:val="1B1C1D"/>
          <w:sz w:val="32"/>
          <w:szCs w:val="32"/>
        </w:rPr>
      </w:pPr>
      <w:r>
        <w:rPr>
          <w:rFonts w:ascii="Google Sans" w:eastAsia="宋体" w:hAnsi="Google Sans" w:cs="Google Sans" w:hint="eastAsia"/>
          <w:color w:val="1B1C1D"/>
          <w:sz w:val="32"/>
          <w:szCs w:val="32"/>
        </w:rPr>
        <w:lastRenderedPageBreak/>
        <w:t>二．</w:t>
      </w:r>
      <w:r>
        <w:rPr>
          <w:rFonts w:ascii="Google Sans" w:eastAsia="Google Sans" w:hAnsi="Google Sans" w:cs="Google Sans"/>
          <w:color w:val="1B1C1D"/>
          <w:sz w:val="32"/>
          <w:szCs w:val="32"/>
        </w:rPr>
        <w:t>AEB系统Simulink模型：现状分析与优化策略</w:t>
      </w:r>
    </w:p>
    <w:p w14:paraId="38A46416" w14:textId="77777777" w:rsidR="00F623EA" w:rsidRDefault="00000000">
      <w:pPr>
        <w:pStyle w:val="3"/>
        <w:spacing w:before="0"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1. 系统概述 (System Overview)</w:t>
      </w:r>
    </w:p>
    <w:p w14:paraId="15A0654E"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我们当前的Simulink项目旨在构建一个完整的自动紧急制动（AEB）系统仿真环境。该环境基于两个核心模型：</w:t>
      </w:r>
    </w:p>
    <w:p w14:paraId="455B157C" w14:textId="77777777" w:rsidR="00F623EA" w:rsidRDefault="00000000">
      <w:pPr>
        <w:numPr>
          <w:ilvl w:val="0"/>
          <w:numId w:val="20"/>
        </w:numPr>
        <w:spacing w:line="275" w:lineRule="auto"/>
      </w:pPr>
      <w:r>
        <w:rPr>
          <w:rFonts w:ascii="Google Sans Text" w:eastAsia="Google Sans Text" w:hAnsi="Google Sans Text" w:cs="Google Sans Text"/>
          <w:b/>
          <w:color w:val="1B1C1D"/>
          <w:sz w:val="24"/>
          <w:szCs w:val="24"/>
        </w:rPr>
        <w:t>car_model</w:t>
      </w:r>
      <w:r>
        <w:rPr>
          <w:rFonts w:ascii="Google Sans Text" w:eastAsia="Google Sans Text" w:hAnsi="Google Sans Text" w:cs="Google Sans Text"/>
          <w:color w:val="1B1C1D"/>
          <w:sz w:val="24"/>
          <w:szCs w:val="24"/>
        </w:rPr>
        <w:t>: 一个相对成熟和详细的</w:t>
      </w:r>
      <w:r>
        <w:rPr>
          <w:rFonts w:ascii="Google Sans Text" w:eastAsia="Google Sans Text" w:hAnsi="Google Sans Text" w:cs="Google Sans Text"/>
          <w:b/>
          <w:color w:val="1B1C1D"/>
          <w:sz w:val="24"/>
          <w:szCs w:val="24"/>
        </w:rPr>
        <w:t>车辆动力学模型</w:t>
      </w:r>
      <w:r>
        <w:rPr>
          <w:rFonts w:ascii="Google Sans Text" w:eastAsia="Google Sans Text" w:hAnsi="Google Sans Text" w:cs="Google Sans Text"/>
          <w:color w:val="1B1C1D"/>
          <w:sz w:val="24"/>
          <w:szCs w:val="24"/>
        </w:rPr>
        <w:t>。它扮演了“被控对象”（Plant）的角色，能够模拟车辆在接收到驾驶员指令（油门、档位）和外部作用力（阻力、制动力）后的物理行为。</w:t>
      </w:r>
    </w:p>
    <w:p w14:paraId="52542012" w14:textId="7D3E2882" w:rsidR="00F623EA" w:rsidRDefault="00CB0E81">
      <w:pPr>
        <w:numPr>
          <w:ilvl w:val="0"/>
          <w:numId w:val="20"/>
        </w:numPr>
        <w:spacing w:after="120" w:line="275" w:lineRule="auto"/>
      </w:pPr>
      <w:proofErr w:type="spellStart"/>
      <w:r>
        <w:rPr>
          <w:rFonts w:asciiTheme="minorEastAsia" w:eastAsiaTheme="minorEastAsia" w:hAnsiTheme="minorEastAsia" w:cs="Google Sans Text" w:hint="eastAsia"/>
          <w:b/>
          <w:color w:val="1B1C1D"/>
          <w:sz w:val="24"/>
          <w:szCs w:val="24"/>
        </w:rPr>
        <w:t>AEB_Controller</w:t>
      </w:r>
      <w:proofErr w:type="spellEnd"/>
      <w:r w:rsidR="00000000">
        <w:rPr>
          <w:rFonts w:ascii="Google Sans Text" w:eastAsia="Google Sans Text" w:hAnsi="Google Sans Text" w:cs="Google Sans Text"/>
          <w:color w:val="1B1C1D"/>
          <w:sz w:val="24"/>
          <w:szCs w:val="24"/>
        </w:rPr>
        <w:t>: 一个集成了AEB控制逻辑的</w:t>
      </w:r>
      <w:r w:rsidR="00000000">
        <w:rPr>
          <w:rFonts w:ascii="Google Sans Text" w:eastAsia="Google Sans Text" w:hAnsi="Google Sans Text" w:cs="Google Sans Text"/>
          <w:b/>
          <w:color w:val="1B1C1D"/>
          <w:sz w:val="24"/>
          <w:szCs w:val="24"/>
        </w:rPr>
        <w:t>顶层系统模型</w:t>
      </w:r>
      <w:r w:rsidR="00000000">
        <w:rPr>
          <w:rFonts w:ascii="Google Sans Text" w:eastAsia="Google Sans Text" w:hAnsi="Google Sans Text" w:cs="Google Sans Text"/>
          <w:color w:val="1B1C1D"/>
          <w:sz w:val="24"/>
          <w:szCs w:val="24"/>
        </w:rPr>
        <w:t>。它尝试将一个AEB控制器与car_model结合，以实现自动制动的功能。</w:t>
      </w:r>
    </w:p>
    <w:p w14:paraId="005F2D35"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其核心思想是：</w:t>
      </w:r>
    </w:p>
    <w:p w14:paraId="5E55F57C" w14:textId="77777777" w:rsidR="00F623EA" w:rsidRDefault="00000000">
      <w:pPr>
        <w:numPr>
          <w:ilvl w:val="0"/>
          <w:numId w:val="21"/>
        </w:numPr>
        <w:spacing w:line="275" w:lineRule="auto"/>
      </w:pPr>
      <w:r>
        <w:rPr>
          <w:rFonts w:ascii="Google Sans Text" w:eastAsia="Google Sans Text" w:hAnsi="Google Sans Text" w:cs="Google Sans Text"/>
          <w:color w:val="1B1C1D"/>
          <w:sz w:val="24"/>
          <w:szCs w:val="24"/>
        </w:rPr>
        <w:t>通过一系列Constant模块</w:t>
      </w:r>
      <w:r>
        <w:rPr>
          <w:rFonts w:ascii="Google Sans Text" w:eastAsia="Google Sans Text" w:hAnsi="Google Sans Text" w:cs="Google Sans Text"/>
          <w:b/>
          <w:color w:val="1B1C1D"/>
          <w:sz w:val="24"/>
          <w:szCs w:val="24"/>
        </w:rPr>
        <w:t>模拟</w:t>
      </w:r>
      <w:r>
        <w:rPr>
          <w:rFonts w:ascii="Google Sans Text" w:eastAsia="Google Sans Text" w:hAnsi="Google Sans Text" w:cs="Google Sans Text"/>
          <w:color w:val="1B1C1D"/>
          <w:sz w:val="24"/>
          <w:szCs w:val="24"/>
        </w:rPr>
        <w:t>前车状态、本车状态以及AEB的控制参数。</w:t>
      </w:r>
    </w:p>
    <w:p w14:paraId="22B78ED6" w14:textId="77777777" w:rsidR="00F623EA" w:rsidRDefault="00000000">
      <w:pPr>
        <w:numPr>
          <w:ilvl w:val="0"/>
          <w:numId w:val="21"/>
        </w:numPr>
        <w:spacing w:line="275" w:lineRule="auto"/>
      </w:pPr>
      <w:r>
        <w:rPr>
          <w:rFonts w:ascii="Google Sans Text" w:eastAsia="Google Sans Text" w:hAnsi="Google Sans Text" w:cs="Google Sans Text"/>
          <w:color w:val="1B1C1D"/>
          <w:sz w:val="24"/>
          <w:szCs w:val="24"/>
        </w:rPr>
        <w:t xml:space="preserve">这些数据被送入一个名为 </w:t>
      </w:r>
      <w:r>
        <w:rPr>
          <w:rFonts w:ascii="Google Sans Text" w:eastAsia="Google Sans Text" w:hAnsi="Google Sans Text" w:cs="Google Sans Text"/>
          <w:b/>
          <w:color w:val="1B1C1D"/>
          <w:sz w:val="24"/>
          <w:szCs w:val="24"/>
        </w:rPr>
        <w:t>AEB Controller</w:t>
      </w:r>
      <w:r>
        <w:rPr>
          <w:rFonts w:ascii="Google Sans Text" w:eastAsia="Google Sans Text" w:hAnsi="Google Sans Text" w:cs="Google Sans Text"/>
          <w:color w:val="1B1C1D"/>
          <w:sz w:val="24"/>
          <w:szCs w:val="24"/>
        </w:rPr>
        <w:t xml:space="preserve"> 的核心子系统。</w:t>
      </w:r>
    </w:p>
    <w:p w14:paraId="76EF621C" w14:textId="77777777" w:rsidR="00F623EA" w:rsidRDefault="00000000">
      <w:pPr>
        <w:numPr>
          <w:ilvl w:val="0"/>
          <w:numId w:val="21"/>
        </w:numPr>
        <w:spacing w:line="275" w:lineRule="auto"/>
      </w:pPr>
      <w:r>
        <w:rPr>
          <w:rFonts w:ascii="Google Sans Text" w:eastAsia="Google Sans Text" w:hAnsi="Google Sans Text" w:cs="Google Sans Text"/>
          <w:color w:val="1B1C1D"/>
          <w:sz w:val="24"/>
          <w:szCs w:val="24"/>
        </w:rPr>
        <w:t>AEB Controller经过计算，输出制动决策信号（如deceleration）。</w:t>
      </w:r>
    </w:p>
    <w:p w14:paraId="5893B91E" w14:textId="31265873" w:rsidR="007707FD" w:rsidRDefault="00000000">
      <w:pPr>
        <w:numPr>
          <w:ilvl w:val="0"/>
          <w:numId w:val="21"/>
        </w:num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这些决策信号（理论上）</w:t>
      </w:r>
      <w:proofErr w:type="gramStart"/>
      <w:r>
        <w:rPr>
          <w:rFonts w:ascii="Google Sans Text" w:eastAsia="Google Sans Text" w:hAnsi="Google Sans Text" w:cs="Google Sans Text"/>
          <w:color w:val="1B1C1D"/>
          <w:sz w:val="24"/>
          <w:szCs w:val="24"/>
        </w:rPr>
        <w:t>应作用</w:t>
      </w:r>
      <w:proofErr w:type="gramEnd"/>
      <w:r>
        <w:rPr>
          <w:rFonts w:ascii="Google Sans Text" w:eastAsia="Google Sans Text" w:hAnsi="Google Sans Text" w:cs="Google Sans Text"/>
          <w:color w:val="1B1C1D"/>
          <w:sz w:val="24"/>
          <w:szCs w:val="24"/>
        </w:rPr>
        <w:t xml:space="preserve">于 </w:t>
      </w:r>
      <w:r>
        <w:rPr>
          <w:rFonts w:ascii="Google Sans Text" w:eastAsia="Google Sans Text" w:hAnsi="Google Sans Text" w:cs="Google Sans Text"/>
          <w:b/>
          <w:color w:val="1B1C1D"/>
          <w:sz w:val="24"/>
          <w:szCs w:val="24"/>
        </w:rPr>
        <w:t>Car</w:t>
      </w:r>
      <w:r>
        <w:rPr>
          <w:rFonts w:ascii="Google Sans Text" w:eastAsia="Google Sans Text" w:hAnsi="Google Sans Text" w:cs="Google Sans Text"/>
          <w:color w:val="1B1C1D"/>
          <w:sz w:val="24"/>
          <w:szCs w:val="24"/>
        </w:rPr>
        <w:t xml:space="preserve"> 子系统，以控制车辆速度。</w:t>
      </w:r>
    </w:p>
    <w:p w14:paraId="2C937CC5" w14:textId="794C0330" w:rsidR="00F623EA" w:rsidRPr="007707FD" w:rsidRDefault="007707FD" w:rsidP="007707FD">
      <w:pPr>
        <w:widowControl/>
        <w:rPr>
          <w:rFonts w:ascii="Google Sans Text" w:eastAsiaTheme="minorEastAsia" w:hAnsi="Google Sans Text" w:cs="Google Sans Text" w:hint="eastAsia"/>
          <w:color w:val="1B1C1D"/>
          <w:sz w:val="24"/>
          <w:szCs w:val="24"/>
        </w:rPr>
      </w:pPr>
      <w:r>
        <w:rPr>
          <w:rFonts w:ascii="Google Sans Text" w:eastAsia="Google Sans Text" w:hAnsi="Google Sans Text" w:cs="Google Sans Text"/>
          <w:color w:val="1B1C1D"/>
          <w:sz w:val="24"/>
          <w:szCs w:val="24"/>
        </w:rPr>
        <w:br w:type="page"/>
      </w:r>
    </w:p>
    <w:p w14:paraId="363191EF" w14:textId="77777777" w:rsidR="00F623EA" w:rsidRDefault="00000000">
      <w:pPr>
        <w:pStyle w:val="3"/>
        <w:spacing w:before="120"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2. 核心组件深度解析 (Component Deep Dive)</w:t>
      </w:r>
    </w:p>
    <w:p w14:paraId="26B85617" w14:textId="77777777" w:rsidR="00F623EA" w:rsidRDefault="00000000">
      <w:pPr>
        <w:pStyle w:val="4"/>
        <w:spacing w:before="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2.1 车辆动力学模型 (Car Subsystem)</w:t>
      </w:r>
    </w:p>
    <w:p w14:paraId="08CB8926"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这是我们系统的物理基础，其内部结构清晰，符合基本的车辆动力学原理。</w:t>
      </w:r>
    </w:p>
    <w:p w14:paraId="035933A7" w14:textId="77777777" w:rsidR="00F623EA" w:rsidRDefault="00000000">
      <w:pPr>
        <w:numPr>
          <w:ilvl w:val="0"/>
          <w:numId w:val="22"/>
        </w:numPr>
        <w:spacing w:line="275" w:lineRule="auto"/>
      </w:pPr>
      <w:r>
        <w:rPr>
          <w:rFonts w:ascii="Google Sans Text" w:eastAsia="Google Sans Text" w:hAnsi="Google Sans Text" w:cs="Google Sans Text"/>
          <w:b/>
          <w:color w:val="1B1C1D"/>
          <w:sz w:val="24"/>
          <w:szCs w:val="24"/>
        </w:rPr>
        <w:t>输入</w:t>
      </w:r>
      <w:r>
        <w:rPr>
          <w:rFonts w:ascii="Google Sans Text" w:eastAsia="Google Sans Text" w:hAnsi="Google Sans Text" w:cs="Google Sans Text"/>
          <w:color w:val="1B1C1D"/>
          <w:sz w:val="24"/>
          <w:szCs w:val="24"/>
        </w:rPr>
        <w:t>:</w:t>
      </w:r>
    </w:p>
    <w:p w14:paraId="101F2DAA" w14:textId="77777777" w:rsidR="00F623EA" w:rsidRDefault="00000000">
      <w:pPr>
        <w:numPr>
          <w:ilvl w:val="1"/>
          <w:numId w:val="23"/>
        </w:numPr>
        <w:spacing w:line="275" w:lineRule="auto"/>
      </w:pPr>
      <w:r>
        <w:rPr>
          <w:rFonts w:ascii="Google Sans Text" w:eastAsia="Google Sans Text" w:hAnsi="Google Sans Text" w:cs="Google Sans Text"/>
          <w:color w:val="1B1C1D"/>
          <w:sz w:val="24"/>
          <w:szCs w:val="24"/>
        </w:rPr>
        <w:t>gear (档位), throttle (油门), gradient (坡度): 模拟驾驶员和环境输入。</w:t>
      </w:r>
    </w:p>
    <w:p w14:paraId="17279BBE" w14:textId="77777777" w:rsidR="00F623EA" w:rsidRDefault="00000000">
      <w:pPr>
        <w:numPr>
          <w:ilvl w:val="1"/>
          <w:numId w:val="23"/>
        </w:numPr>
        <w:spacing w:line="275" w:lineRule="auto"/>
      </w:pPr>
      <w:r>
        <w:rPr>
          <w:rFonts w:ascii="Google Sans Text" w:eastAsia="Google Sans Text" w:hAnsi="Google Sans Text" w:cs="Google Sans Text"/>
          <w:color w:val="1B1C1D"/>
          <w:sz w:val="24"/>
          <w:szCs w:val="24"/>
        </w:rPr>
        <w:t>Braking: 一个关键的输入端口，用于接收外部施加的</w:t>
      </w:r>
      <w:r>
        <w:rPr>
          <w:rFonts w:ascii="Google Sans Text" w:eastAsia="Google Sans Text" w:hAnsi="Google Sans Text" w:cs="Google Sans Text"/>
          <w:b/>
          <w:color w:val="1B1C1D"/>
          <w:sz w:val="24"/>
          <w:szCs w:val="24"/>
        </w:rPr>
        <w:t>制动力(Force)</w:t>
      </w:r>
      <w:r>
        <w:rPr>
          <w:rFonts w:ascii="Google Sans Text" w:eastAsia="Google Sans Text" w:hAnsi="Google Sans Text" w:cs="Google Sans Text"/>
          <w:color w:val="1B1C1D"/>
          <w:sz w:val="24"/>
          <w:szCs w:val="24"/>
        </w:rPr>
        <w:t>。</w:t>
      </w:r>
    </w:p>
    <w:p w14:paraId="658E785A" w14:textId="77777777" w:rsidR="00F623EA" w:rsidRDefault="00000000">
      <w:pPr>
        <w:numPr>
          <w:ilvl w:val="0"/>
          <w:numId w:val="22"/>
        </w:numPr>
        <w:spacing w:line="275" w:lineRule="auto"/>
      </w:pPr>
      <w:r>
        <w:rPr>
          <w:rFonts w:ascii="Google Sans Text" w:eastAsia="Google Sans Text" w:hAnsi="Google Sans Text" w:cs="Google Sans Text"/>
          <w:b/>
          <w:color w:val="1B1C1D"/>
          <w:sz w:val="24"/>
          <w:szCs w:val="24"/>
        </w:rPr>
        <w:t>输出</w:t>
      </w:r>
      <w:r>
        <w:rPr>
          <w:rFonts w:ascii="Google Sans Text" w:eastAsia="Google Sans Text" w:hAnsi="Google Sans Text" w:cs="Google Sans Text"/>
          <w:color w:val="1B1C1D"/>
          <w:sz w:val="24"/>
          <w:szCs w:val="24"/>
        </w:rPr>
        <w:t>: velocity (速度), engine_speed (引擎转速)等。</w:t>
      </w:r>
    </w:p>
    <w:p w14:paraId="25ABF49B" w14:textId="77777777" w:rsidR="00F623EA" w:rsidRDefault="00000000">
      <w:pPr>
        <w:numPr>
          <w:ilvl w:val="0"/>
          <w:numId w:val="22"/>
        </w:numPr>
        <w:spacing w:line="275" w:lineRule="auto"/>
      </w:pPr>
      <w:r>
        <w:rPr>
          <w:rFonts w:ascii="Google Sans Text" w:eastAsia="Google Sans Text" w:hAnsi="Google Sans Text" w:cs="Google Sans Text"/>
          <w:b/>
          <w:color w:val="1B1C1D"/>
          <w:sz w:val="24"/>
          <w:szCs w:val="24"/>
        </w:rPr>
        <w:t>内部逻辑</w:t>
      </w:r>
      <w:r>
        <w:rPr>
          <w:rFonts w:ascii="Google Sans Text" w:eastAsia="Google Sans Text" w:hAnsi="Google Sans Text" w:cs="Google Sans Text"/>
          <w:color w:val="1B1C1D"/>
          <w:sz w:val="24"/>
          <w:szCs w:val="24"/>
        </w:rPr>
        <w:t>:</w:t>
      </w:r>
    </w:p>
    <w:p w14:paraId="50D3A4F7" w14:textId="77777777" w:rsidR="00F623EA" w:rsidRDefault="00000000">
      <w:pPr>
        <w:numPr>
          <w:ilvl w:val="1"/>
          <w:numId w:val="24"/>
        </w:numPr>
        <w:spacing w:line="275" w:lineRule="auto"/>
      </w:pPr>
      <w:r>
        <w:rPr>
          <w:rFonts w:ascii="Google Sans Text" w:eastAsia="Google Sans Text" w:hAnsi="Google Sans Text" w:cs="Google Sans Text"/>
          <w:b/>
          <w:color w:val="1B1C1D"/>
          <w:sz w:val="24"/>
          <w:szCs w:val="24"/>
        </w:rPr>
        <w:t>Tractive Force (牵引力)模块</w:t>
      </w:r>
      <w:r>
        <w:rPr>
          <w:rFonts w:ascii="Google Sans Text" w:eastAsia="Google Sans Text" w:hAnsi="Google Sans Text" w:cs="Google Sans Text"/>
          <w:color w:val="1B1C1D"/>
          <w:sz w:val="24"/>
          <w:szCs w:val="24"/>
        </w:rPr>
        <w:t>: 根据油门和档位，通过查表和公式计算引擎产生的驱动力。</w:t>
      </w:r>
    </w:p>
    <w:p w14:paraId="626C7C95" w14:textId="77777777" w:rsidR="00F623EA" w:rsidRDefault="00000000">
      <w:pPr>
        <w:numPr>
          <w:ilvl w:val="1"/>
          <w:numId w:val="24"/>
        </w:numPr>
        <w:spacing w:line="275" w:lineRule="auto"/>
      </w:pPr>
      <w:r>
        <w:rPr>
          <w:rFonts w:ascii="Google Sans Text" w:eastAsia="Google Sans Text" w:hAnsi="Google Sans Text" w:cs="Google Sans Text"/>
          <w:b/>
          <w:color w:val="1B1C1D"/>
          <w:sz w:val="24"/>
          <w:szCs w:val="24"/>
        </w:rPr>
        <w:t>Damping Force (阻力)模块</w:t>
      </w:r>
      <w:r>
        <w:rPr>
          <w:rFonts w:ascii="Google Sans Text" w:eastAsia="Google Sans Text" w:hAnsi="Google Sans Text" w:cs="Google Sans Text"/>
          <w:color w:val="1B1C1D"/>
          <w:sz w:val="24"/>
          <w:szCs w:val="24"/>
        </w:rPr>
        <w:t>: 计算车辆行驶中受到的各种阻力，如空气阻力、滚动阻力和坡度阻力。</w:t>
      </w:r>
    </w:p>
    <w:p w14:paraId="76F44CB2" w14:textId="77777777" w:rsidR="00F623EA" w:rsidRDefault="00000000">
      <w:pPr>
        <w:numPr>
          <w:ilvl w:val="1"/>
          <w:numId w:val="24"/>
        </w:numPr>
        <w:spacing w:after="120" w:line="275" w:lineRule="auto"/>
      </w:pPr>
      <w:r>
        <w:rPr>
          <w:rFonts w:ascii="Google Sans Text" w:eastAsia="Google Sans Text" w:hAnsi="Google Sans Text" w:cs="Google Sans Text"/>
          <w:color w:val="1B1C1D"/>
          <w:sz w:val="24"/>
          <w:szCs w:val="24"/>
        </w:rPr>
        <w:t>核心运动方程: 模型的核心是一个积分器，它遵循牛顿第二定律：</w:t>
      </w:r>
      <w:r>
        <w:rPr>
          <w:color w:val="000000"/>
        </w:rPr>
        <w:br/>
      </w:r>
      <w:r>
        <w:rPr>
          <w:rFonts w:ascii="Google Sans Text" w:eastAsia="Google Sans Text" w:hAnsi="Google Sans Text" w:cs="Google Sans Text"/>
          <w:color w:val="1B1C1D"/>
          <w:sz w:val="24"/>
          <w:szCs w:val="24"/>
        </w:rPr>
        <w:t>速度 = ∫ ( (牵引力 - 阻力 - 制动力) / 车辆质量 ) dt</w:t>
      </w:r>
    </w:p>
    <w:p w14:paraId="532D9142" w14:textId="77777777" w:rsidR="00F623EA" w:rsidRDefault="00000000">
      <w:pPr>
        <w:spacing w:before="120" w:after="240" w:line="275" w:lineRule="auto"/>
        <w:rPr>
          <w:rFonts w:ascii="Google Sans Text" w:eastAsiaTheme="minorEastAsia" w:hAnsi="Google Sans Text" w:cs="Google Sans Text"/>
          <w:color w:val="1B1C1D"/>
          <w:sz w:val="24"/>
          <w:szCs w:val="24"/>
        </w:rPr>
      </w:pPr>
      <w:r>
        <w:rPr>
          <w:noProof/>
        </w:rPr>
        <w:drawing>
          <wp:inline distT="0" distB="0" distL="114300" distR="114300" wp14:anchorId="596DE43D" wp14:editId="67D9F0F1">
            <wp:extent cx="5941695" cy="2858135"/>
            <wp:effectExtent l="0" t="0" r="1905"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5941695" cy="2858135"/>
                    </a:xfrm>
                    <a:prstGeom prst="rect">
                      <a:avLst/>
                    </a:prstGeom>
                    <a:noFill/>
                    <a:ln>
                      <a:noFill/>
                    </a:ln>
                  </pic:spPr>
                </pic:pic>
              </a:graphicData>
            </a:graphic>
          </wp:inline>
        </w:drawing>
      </w:r>
    </w:p>
    <w:p w14:paraId="09F3FE54" w14:textId="020A9730" w:rsidR="007707FD" w:rsidRDefault="007707FD" w:rsidP="007707FD">
      <w:pPr>
        <w:spacing w:before="120" w:after="240" w:line="275" w:lineRule="auto"/>
        <w:jc w:val="center"/>
        <w:rPr>
          <w:rFonts w:ascii="Google Sans Text" w:eastAsiaTheme="minorEastAsia" w:hAnsi="Google Sans Text" w:cs="Google Sans Text"/>
          <w:color w:val="1B1C1D"/>
          <w:sz w:val="24"/>
          <w:szCs w:val="24"/>
        </w:rPr>
      </w:pPr>
      <w:proofErr w:type="spellStart"/>
      <w:r>
        <w:rPr>
          <w:rFonts w:ascii="Google Sans Text" w:eastAsiaTheme="minorEastAsia" w:hAnsi="Google Sans Text" w:cs="Google Sans Text" w:hint="eastAsia"/>
          <w:color w:val="1B1C1D"/>
          <w:sz w:val="24"/>
          <w:szCs w:val="24"/>
        </w:rPr>
        <w:t>Car_model</w:t>
      </w:r>
      <w:proofErr w:type="spellEnd"/>
    </w:p>
    <w:p w14:paraId="7BAB330E" w14:textId="48235345" w:rsidR="007707FD" w:rsidRDefault="007707FD" w:rsidP="007707FD">
      <w:pPr>
        <w:spacing w:before="120" w:after="240" w:line="275" w:lineRule="auto"/>
        <w:jc w:val="center"/>
        <w:rPr>
          <w:rFonts w:ascii="Google Sans Text" w:eastAsiaTheme="minorEastAsia" w:hAnsi="Google Sans Text" w:cs="Google Sans Text"/>
          <w:color w:val="1B1C1D"/>
          <w:sz w:val="24"/>
          <w:szCs w:val="24"/>
        </w:rPr>
      </w:pPr>
      <w:r>
        <w:rPr>
          <w:noProof/>
        </w:rPr>
        <w:lastRenderedPageBreak/>
        <w:drawing>
          <wp:inline distT="0" distB="0" distL="0" distR="0" wp14:anchorId="0E3E5789" wp14:editId="62424EEC">
            <wp:extent cx="5943600" cy="2648585"/>
            <wp:effectExtent l="0" t="0" r="0" b="0"/>
            <wp:docPr id="193727320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73203" name="图片 1" descr="图示&#10;&#10;AI 生成的内容可能不正确。"/>
                    <pic:cNvPicPr/>
                  </pic:nvPicPr>
                  <pic:blipFill>
                    <a:blip r:embed="rId14"/>
                    <a:stretch>
                      <a:fillRect/>
                    </a:stretch>
                  </pic:blipFill>
                  <pic:spPr>
                    <a:xfrm>
                      <a:off x="0" y="0"/>
                      <a:ext cx="5943600" cy="2648585"/>
                    </a:xfrm>
                    <a:prstGeom prst="rect">
                      <a:avLst/>
                    </a:prstGeom>
                  </pic:spPr>
                </pic:pic>
              </a:graphicData>
            </a:graphic>
          </wp:inline>
        </w:drawing>
      </w:r>
    </w:p>
    <w:p w14:paraId="71A3B8FB" w14:textId="1E381DB4" w:rsidR="007707FD" w:rsidRDefault="007707FD" w:rsidP="007707FD">
      <w:pPr>
        <w:spacing w:before="120" w:after="240" w:line="275" w:lineRule="auto"/>
        <w:jc w:val="center"/>
        <w:rPr>
          <w:rFonts w:ascii="Google Sans Text" w:eastAsiaTheme="minorEastAsia" w:hAnsi="Google Sans Text" w:cs="Google Sans Text"/>
          <w:color w:val="1B1C1D"/>
          <w:sz w:val="24"/>
          <w:szCs w:val="24"/>
        </w:rPr>
      </w:pPr>
      <w:proofErr w:type="spellStart"/>
      <w:proofErr w:type="gramStart"/>
      <w:r>
        <w:rPr>
          <w:rFonts w:ascii="Google Sans Text" w:eastAsiaTheme="minorEastAsia" w:hAnsi="Google Sans Text" w:cs="Google Sans Text" w:hint="eastAsia"/>
          <w:color w:val="1B1C1D"/>
          <w:sz w:val="24"/>
          <w:szCs w:val="24"/>
        </w:rPr>
        <w:t>Subsytem:Car</w:t>
      </w:r>
      <w:proofErr w:type="spellEnd"/>
      <w:proofErr w:type="gramEnd"/>
    </w:p>
    <w:p w14:paraId="4E75203C" w14:textId="50B676A7" w:rsidR="007707FD" w:rsidRDefault="007707FD" w:rsidP="007707FD">
      <w:pPr>
        <w:spacing w:before="120" w:after="240" w:line="275" w:lineRule="auto"/>
        <w:jc w:val="center"/>
        <w:rPr>
          <w:rFonts w:ascii="Google Sans Text" w:eastAsiaTheme="minorEastAsia" w:hAnsi="Google Sans Text" w:cs="Google Sans Text"/>
          <w:color w:val="1B1C1D"/>
          <w:sz w:val="24"/>
          <w:szCs w:val="24"/>
        </w:rPr>
      </w:pPr>
      <w:r>
        <w:rPr>
          <w:noProof/>
        </w:rPr>
        <w:drawing>
          <wp:inline distT="0" distB="0" distL="0" distR="0" wp14:anchorId="02F2BAC4" wp14:editId="3C241493">
            <wp:extent cx="5943600" cy="2477770"/>
            <wp:effectExtent l="0" t="0" r="0" b="0"/>
            <wp:docPr id="134464913"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4913" name="图片 1" descr="图示, 示意图&#10;&#10;AI 生成的内容可能不正确。"/>
                    <pic:cNvPicPr/>
                  </pic:nvPicPr>
                  <pic:blipFill>
                    <a:blip r:embed="rId15"/>
                    <a:stretch>
                      <a:fillRect/>
                    </a:stretch>
                  </pic:blipFill>
                  <pic:spPr>
                    <a:xfrm>
                      <a:off x="0" y="0"/>
                      <a:ext cx="5943600" cy="2477770"/>
                    </a:xfrm>
                    <a:prstGeom prst="rect">
                      <a:avLst/>
                    </a:prstGeom>
                  </pic:spPr>
                </pic:pic>
              </a:graphicData>
            </a:graphic>
          </wp:inline>
        </w:drawing>
      </w:r>
    </w:p>
    <w:p w14:paraId="29157A9D" w14:textId="1FA49EA6" w:rsidR="007707FD" w:rsidRDefault="007707FD" w:rsidP="007707FD">
      <w:pPr>
        <w:spacing w:before="120" w:after="240" w:line="275" w:lineRule="auto"/>
        <w:jc w:val="center"/>
        <w:rPr>
          <w:rFonts w:ascii="Google Sans Text" w:eastAsiaTheme="minorEastAsia" w:hAnsi="Google Sans Text" w:cs="Google Sans Text"/>
          <w:color w:val="1B1C1D"/>
          <w:sz w:val="24"/>
          <w:szCs w:val="24"/>
        </w:rPr>
      </w:pPr>
      <w:proofErr w:type="spellStart"/>
      <w:r>
        <w:rPr>
          <w:rFonts w:ascii="Google Sans Text" w:eastAsiaTheme="minorEastAsia" w:hAnsi="Google Sans Text" w:cs="Google Sans Text" w:hint="eastAsia"/>
          <w:color w:val="1B1C1D"/>
          <w:sz w:val="24"/>
          <w:szCs w:val="24"/>
        </w:rPr>
        <w:t>Subsytem</w:t>
      </w:r>
      <w:proofErr w:type="spellEnd"/>
      <w:r>
        <w:rPr>
          <w:rFonts w:ascii="Google Sans Text" w:eastAsiaTheme="minorEastAsia" w:hAnsi="Google Sans Text" w:cs="Google Sans Text" w:hint="eastAsia"/>
          <w:color w:val="1B1C1D"/>
          <w:sz w:val="24"/>
          <w:szCs w:val="24"/>
        </w:rPr>
        <w:t>:</w:t>
      </w:r>
      <w:r w:rsidRPr="007707FD">
        <w:t xml:space="preserve"> </w:t>
      </w:r>
      <w:r w:rsidRPr="007707FD">
        <w:rPr>
          <w:rFonts w:ascii="Google Sans Text" w:eastAsiaTheme="minorEastAsia" w:hAnsi="Google Sans Text" w:cs="Google Sans Text"/>
          <w:color w:val="1B1C1D"/>
          <w:sz w:val="24"/>
          <w:szCs w:val="24"/>
        </w:rPr>
        <w:t>Tractive Force</w:t>
      </w:r>
    </w:p>
    <w:p w14:paraId="00C3494C" w14:textId="773131C2" w:rsidR="007707FD" w:rsidRDefault="007707FD" w:rsidP="007707FD">
      <w:pPr>
        <w:spacing w:before="120" w:after="240" w:line="275" w:lineRule="auto"/>
        <w:jc w:val="center"/>
        <w:rPr>
          <w:rFonts w:ascii="Google Sans Text" w:eastAsiaTheme="minorEastAsia" w:hAnsi="Google Sans Text" w:cs="Google Sans Text"/>
          <w:color w:val="1B1C1D"/>
          <w:sz w:val="24"/>
          <w:szCs w:val="24"/>
        </w:rPr>
      </w:pPr>
      <w:r>
        <w:rPr>
          <w:noProof/>
        </w:rPr>
        <w:lastRenderedPageBreak/>
        <w:drawing>
          <wp:inline distT="0" distB="0" distL="0" distR="0" wp14:anchorId="354EE12E" wp14:editId="343CBE43">
            <wp:extent cx="5943600" cy="2641600"/>
            <wp:effectExtent l="0" t="0" r="0" b="6350"/>
            <wp:docPr id="1617645014"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5014" name="图片 1" descr="图示&#10;&#10;AI 生成的内容可能不正确。"/>
                    <pic:cNvPicPr/>
                  </pic:nvPicPr>
                  <pic:blipFill>
                    <a:blip r:embed="rId16"/>
                    <a:stretch>
                      <a:fillRect/>
                    </a:stretch>
                  </pic:blipFill>
                  <pic:spPr>
                    <a:xfrm>
                      <a:off x="0" y="0"/>
                      <a:ext cx="5943600" cy="2641600"/>
                    </a:xfrm>
                    <a:prstGeom prst="rect">
                      <a:avLst/>
                    </a:prstGeom>
                  </pic:spPr>
                </pic:pic>
              </a:graphicData>
            </a:graphic>
          </wp:inline>
        </w:drawing>
      </w:r>
    </w:p>
    <w:p w14:paraId="6D2B1714" w14:textId="584C91AC" w:rsidR="007707FD" w:rsidRDefault="007707FD" w:rsidP="007707FD">
      <w:pPr>
        <w:spacing w:before="120" w:after="240" w:line="275" w:lineRule="auto"/>
        <w:jc w:val="center"/>
        <w:rPr>
          <w:rFonts w:ascii="Google Sans Text" w:eastAsiaTheme="minorEastAsia" w:hAnsi="Google Sans Text" w:cs="Google Sans Text" w:hint="eastAsia"/>
          <w:color w:val="1B1C1D"/>
          <w:sz w:val="24"/>
          <w:szCs w:val="24"/>
        </w:rPr>
      </w:pPr>
      <w:r>
        <w:rPr>
          <w:rFonts w:ascii="Google Sans Text" w:eastAsiaTheme="minorEastAsia" w:hAnsi="Google Sans Text" w:cs="Google Sans Text" w:hint="eastAsia"/>
          <w:color w:val="1B1C1D"/>
          <w:sz w:val="24"/>
          <w:szCs w:val="24"/>
        </w:rPr>
        <w:t>Subsystem:</w:t>
      </w:r>
      <w:r w:rsidRPr="007707FD">
        <w:t xml:space="preserve"> </w:t>
      </w:r>
      <w:r w:rsidRPr="007707FD">
        <w:rPr>
          <w:rFonts w:ascii="Google Sans Text" w:eastAsiaTheme="minorEastAsia" w:hAnsi="Google Sans Text" w:cs="Google Sans Text"/>
          <w:color w:val="1B1C1D"/>
          <w:sz w:val="24"/>
          <w:szCs w:val="24"/>
        </w:rPr>
        <w:t>Damping Force</w:t>
      </w:r>
    </w:p>
    <w:p w14:paraId="3DB80961" w14:textId="40C99B45" w:rsidR="007707FD" w:rsidRPr="007707FD" w:rsidRDefault="007707FD" w:rsidP="007707FD">
      <w:pPr>
        <w:widowControl/>
        <w:rPr>
          <w:rFonts w:ascii="Google Sans Text" w:eastAsiaTheme="minorEastAsia" w:hAnsi="Google Sans Text" w:cs="Google Sans Text" w:hint="eastAsia"/>
          <w:color w:val="1B1C1D"/>
          <w:sz w:val="24"/>
          <w:szCs w:val="24"/>
        </w:rPr>
      </w:pPr>
      <w:r>
        <w:rPr>
          <w:rFonts w:ascii="Google Sans Text" w:eastAsiaTheme="minorEastAsia" w:hAnsi="Google Sans Text" w:cs="Google Sans Text" w:hint="eastAsia"/>
          <w:color w:val="1B1C1D"/>
          <w:sz w:val="24"/>
          <w:szCs w:val="24"/>
        </w:rPr>
        <w:br w:type="page"/>
      </w:r>
    </w:p>
    <w:p w14:paraId="162A7023" w14:textId="77777777" w:rsidR="00F623EA" w:rsidRDefault="00000000">
      <w:pPr>
        <w:pStyle w:val="4"/>
        <w:spacing w:before="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2.2 AEB控制器 (AEB Controller Subsystem)</w:t>
      </w:r>
    </w:p>
    <w:p w14:paraId="751CBC6A" w14:textId="399041CC" w:rsidR="00F623EA"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这是系统的</w:t>
      </w:r>
      <w:r w:rsidR="007707FD">
        <w:rPr>
          <w:rFonts w:ascii="宋体" w:eastAsia="宋体" w:hAnsi="宋体" w:cs="宋体" w:hint="eastAsia"/>
          <w:color w:val="1B1C1D"/>
          <w:sz w:val="24"/>
          <w:szCs w:val="24"/>
        </w:rPr>
        <w:t>控制器</w:t>
      </w:r>
      <w:r>
        <w:rPr>
          <w:rFonts w:ascii="Google Sans Text" w:eastAsia="Google Sans Text" w:hAnsi="Google Sans Text" w:cs="Google Sans Text"/>
          <w:color w:val="1B1C1D"/>
          <w:sz w:val="24"/>
          <w:szCs w:val="24"/>
        </w:rPr>
        <w:t>，负责所有的决策逻辑。其内部结构主要由三部分组成：</w:t>
      </w:r>
    </w:p>
    <w:p w14:paraId="6A751635" w14:textId="77777777" w:rsidR="00F623EA" w:rsidRDefault="00000000">
      <w:pPr>
        <w:numPr>
          <w:ilvl w:val="0"/>
          <w:numId w:val="25"/>
        </w:numPr>
        <w:spacing w:line="275" w:lineRule="auto"/>
      </w:pPr>
      <w:r>
        <w:rPr>
          <w:rFonts w:ascii="Google Sans Text" w:eastAsia="Google Sans Text" w:hAnsi="Google Sans Text" w:cs="Google Sans Text"/>
          <w:b/>
          <w:color w:val="1B1C1D"/>
          <w:sz w:val="24"/>
          <w:szCs w:val="24"/>
        </w:rPr>
        <w:t>TTCCalculation (碰撞时间计算)模块</w:t>
      </w:r>
      <w:r>
        <w:rPr>
          <w:rFonts w:ascii="Google Sans Text" w:eastAsia="Google Sans Text" w:hAnsi="Google Sans Text" w:cs="Google Sans Text"/>
          <w:color w:val="1B1C1D"/>
          <w:sz w:val="24"/>
          <w:szCs w:val="24"/>
        </w:rPr>
        <w:t>:</w:t>
      </w:r>
    </w:p>
    <w:p w14:paraId="28E1D815" w14:textId="77777777" w:rsidR="00F623EA" w:rsidRDefault="00000000">
      <w:pPr>
        <w:numPr>
          <w:ilvl w:val="1"/>
          <w:numId w:val="26"/>
        </w:numPr>
        <w:spacing w:line="275" w:lineRule="auto"/>
      </w:pPr>
      <w:r>
        <w:rPr>
          <w:rFonts w:ascii="Google Sans Text" w:eastAsia="Google Sans Text" w:hAnsi="Google Sans Text" w:cs="Google Sans Text"/>
          <w:b/>
          <w:color w:val="1B1C1D"/>
          <w:sz w:val="24"/>
          <w:szCs w:val="24"/>
        </w:rPr>
        <w:t>功能</w:t>
      </w:r>
      <w:r>
        <w:rPr>
          <w:rFonts w:ascii="Google Sans Text" w:eastAsia="Google Sans Text" w:hAnsi="Google Sans Text" w:cs="Google Sans Text"/>
          <w:color w:val="1B1C1D"/>
          <w:sz w:val="24"/>
          <w:szCs w:val="24"/>
        </w:rPr>
        <w:t>: 根据输入的距离 (mioDistance)、相对速度 (mioVelocity) 和安全偏移量 (AEB Headway Offset)，计算核心风险指标——</w:t>
      </w:r>
      <w:r>
        <w:rPr>
          <w:rFonts w:ascii="Google Sans Text" w:eastAsia="Google Sans Text" w:hAnsi="Google Sans Text" w:cs="Google Sans Text"/>
          <w:b/>
          <w:color w:val="1B1C1D"/>
          <w:sz w:val="24"/>
          <w:szCs w:val="24"/>
        </w:rPr>
        <w:t>碰撞时间 (TTC)</w:t>
      </w:r>
      <w:r>
        <w:rPr>
          <w:rFonts w:ascii="Google Sans Text" w:eastAsia="Google Sans Text" w:hAnsi="Google Sans Text" w:cs="Google Sans Text"/>
          <w:color w:val="1B1C1D"/>
          <w:sz w:val="24"/>
          <w:szCs w:val="24"/>
        </w:rPr>
        <w:t>。</w:t>
      </w:r>
    </w:p>
    <w:p w14:paraId="7B2B5586" w14:textId="77777777" w:rsidR="00F623EA" w:rsidRDefault="00000000">
      <w:pPr>
        <w:numPr>
          <w:ilvl w:val="1"/>
          <w:numId w:val="26"/>
        </w:numPr>
        <w:spacing w:line="275" w:lineRule="auto"/>
      </w:pPr>
      <w:r>
        <w:rPr>
          <w:rFonts w:ascii="Google Sans Text" w:eastAsia="Google Sans Text" w:hAnsi="Google Sans Text" w:cs="Google Sans Text"/>
          <w:b/>
          <w:color w:val="1B1C1D"/>
          <w:sz w:val="24"/>
          <w:szCs w:val="24"/>
        </w:rPr>
        <w:t>公式</w:t>
      </w:r>
      <w:r>
        <w:rPr>
          <w:rFonts w:ascii="Google Sans Text" w:eastAsia="Google Sans Text" w:hAnsi="Google Sans Text" w:cs="Google Sans Text"/>
          <w:color w:val="1B1C1D"/>
          <w:sz w:val="24"/>
          <w:szCs w:val="24"/>
        </w:rPr>
        <w:t>: TTC = (距离 - 安全偏移) / abs(相对速度)</w:t>
      </w:r>
    </w:p>
    <w:p w14:paraId="487CE2DA" w14:textId="77777777" w:rsidR="00F623EA" w:rsidRDefault="00000000">
      <w:pPr>
        <w:numPr>
          <w:ilvl w:val="0"/>
          <w:numId w:val="25"/>
        </w:numPr>
        <w:spacing w:line="275" w:lineRule="auto"/>
      </w:pPr>
      <w:r>
        <w:rPr>
          <w:rFonts w:ascii="Google Sans Text" w:eastAsia="Google Sans Text" w:hAnsi="Google Sans Text" w:cs="Google Sans Text"/>
          <w:b/>
          <w:color w:val="1B1C1D"/>
          <w:sz w:val="24"/>
          <w:szCs w:val="24"/>
        </w:rPr>
        <w:t>StoppingTimeCalculation (停车时间计算)模块</w:t>
      </w:r>
      <w:r>
        <w:rPr>
          <w:rFonts w:ascii="Google Sans Text" w:eastAsia="Google Sans Text" w:hAnsi="Google Sans Text" w:cs="Google Sans Text"/>
          <w:color w:val="1B1C1D"/>
          <w:sz w:val="24"/>
          <w:szCs w:val="24"/>
        </w:rPr>
        <w:t>:</w:t>
      </w:r>
    </w:p>
    <w:p w14:paraId="7A1791B2" w14:textId="77777777" w:rsidR="00F623EA" w:rsidRDefault="00000000">
      <w:pPr>
        <w:numPr>
          <w:ilvl w:val="1"/>
          <w:numId w:val="27"/>
        </w:numPr>
        <w:spacing w:line="275" w:lineRule="auto"/>
      </w:pPr>
      <w:r>
        <w:rPr>
          <w:rFonts w:ascii="Google Sans Text" w:eastAsia="Google Sans Text" w:hAnsi="Google Sans Text" w:cs="Google Sans Text"/>
          <w:b/>
          <w:color w:val="1B1C1D"/>
          <w:sz w:val="24"/>
          <w:szCs w:val="24"/>
        </w:rPr>
        <w:t>功能</w:t>
      </w:r>
      <w:r>
        <w:rPr>
          <w:rFonts w:ascii="Google Sans Text" w:eastAsia="Google Sans Text" w:hAnsi="Google Sans Text" w:cs="Google Sans Text"/>
          <w:color w:val="1B1C1D"/>
          <w:sz w:val="24"/>
          <w:szCs w:val="24"/>
        </w:rPr>
        <w:t>: 计算在不同制动级别下（如FCW预警、一级制动等），车辆从当前速度到停止所需的时间。</w:t>
      </w:r>
    </w:p>
    <w:p w14:paraId="753D44F5" w14:textId="77777777" w:rsidR="00F623EA" w:rsidRDefault="00000000">
      <w:pPr>
        <w:numPr>
          <w:ilvl w:val="1"/>
          <w:numId w:val="27"/>
        </w:numPr>
        <w:spacing w:line="275" w:lineRule="auto"/>
      </w:pPr>
      <w:r>
        <w:rPr>
          <w:rFonts w:ascii="Google Sans Text" w:eastAsia="Google Sans Text" w:hAnsi="Google Sans Text" w:cs="Google Sans Text"/>
          <w:b/>
          <w:color w:val="1B1C1D"/>
          <w:sz w:val="24"/>
          <w:szCs w:val="24"/>
        </w:rPr>
        <w:t>公式</w:t>
      </w:r>
      <w:r>
        <w:rPr>
          <w:rFonts w:ascii="Google Sans Text" w:eastAsia="Google Sans Text" w:hAnsi="Google Sans Text" w:cs="Google Sans Text"/>
          <w:color w:val="1B1C1D"/>
          <w:sz w:val="24"/>
          <w:szCs w:val="24"/>
        </w:rPr>
        <w:t>: 停车时间 = (本车速度 / 目标减速度) + 时间余量</w:t>
      </w:r>
    </w:p>
    <w:p w14:paraId="4A8B6F67" w14:textId="77777777" w:rsidR="00F623EA" w:rsidRDefault="00000000">
      <w:pPr>
        <w:numPr>
          <w:ilvl w:val="0"/>
          <w:numId w:val="25"/>
        </w:numPr>
        <w:spacing w:line="275" w:lineRule="auto"/>
      </w:pPr>
      <w:r>
        <w:rPr>
          <w:rFonts w:ascii="Google Sans Text" w:eastAsia="Google Sans Text" w:hAnsi="Google Sans Text" w:cs="Google Sans Text"/>
          <w:b/>
          <w:color w:val="1B1C1D"/>
          <w:sz w:val="24"/>
          <w:szCs w:val="24"/>
        </w:rPr>
        <w:t>AEB_Logic (Stateflow决策逻辑)模块</w:t>
      </w:r>
      <w:r>
        <w:rPr>
          <w:rFonts w:ascii="Google Sans Text" w:eastAsia="Google Sans Text" w:hAnsi="Google Sans Text" w:cs="Google Sans Text"/>
          <w:color w:val="1B1C1D"/>
          <w:sz w:val="24"/>
          <w:szCs w:val="24"/>
        </w:rPr>
        <w:t>:</w:t>
      </w:r>
    </w:p>
    <w:p w14:paraId="623D9AC2" w14:textId="77777777" w:rsidR="00F623EA" w:rsidRDefault="00000000">
      <w:pPr>
        <w:numPr>
          <w:ilvl w:val="1"/>
          <w:numId w:val="28"/>
        </w:numPr>
        <w:spacing w:line="275" w:lineRule="auto"/>
      </w:pPr>
      <w:r>
        <w:rPr>
          <w:rFonts w:ascii="Google Sans Text" w:eastAsia="Google Sans Text" w:hAnsi="Google Sans Text" w:cs="Google Sans Text"/>
          <w:b/>
          <w:color w:val="1B1C1D"/>
          <w:sz w:val="24"/>
          <w:szCs w:val="24"/>
        </w:rPr>
        <w:t>功能</w:t>
      </w:r>
      <w:r>
        <w:rPr>
          <w:rFonts w:ascii="Google Sans Text" w:eastAsia="Google Sans Text" w:hAnsi="Google Sans Text" w:cs="Google Sans Text"/>
          <w:color w:val="1B1C1D"/>
          <w:sz w:val="24"/>
          <w:szCs w:val="24"/>
        </w:rPr>
        <w:t>: 这是控制器的心脏。它是一个</w:t>
      </w:r>
      <w:r>
        <w:rPr>
          <w:rFonts w:ascii="Google Sans Text" w:eastAsia="Google Sans Text" w:hAnsi="Google Sans Text" w:cs="Google Sans Text"/>
          <w:b/>
          <w:color w:val="1B1C1D"/>
          <w:sz w:val="24"/>
          <w:szCs w:val="24"/>
        </w:rPr>
        <w:t>状态机</w:t>
      </w:r>
      <w:r>
        <w:rPr>
          <w:rFonts w:ascii="Google Sans Text" w:eastAsia="Google Sans Text" w:hAnsi="Google Sans Text" w:cs="Google Sans Text"/>
          <w:color w:val="1B1C1D"/>
          <w:sz w:val="24"/>
          <w:szCs w:val="24"/>
        </w:rPr>
        <w:t>，根据输入的TTC和各种时间阈值，在不同状态间切换，并输出最终的控制指令。</w:t>
      </w:r>
    </w:p>
    <w:p w14:paraId="7066E43B" w14:textId="77777777" w:rsidR="00F623EA" w:rsidRDefault="00000000">
      <w:pPr>
        <w:numPr>
          <w:ilvl w:val="1"/>
          <w:numId w:val="28"/>
        </w:numPr>
        <w:spacing w:line="275" w:lineRule="auto"/>
      </w:pPr>
      <w:r>
        <w:rPr>
          <w:rFonts w:ascii="Google Sans Text" w:eastAsia="Google Sans Text" w:hAnsi="Google Sans Text" w:cs="Google Sans Text"/>
          <w:b/>
          <w:color w:val="1B1C1D"/>
          <w:sz w:val="24"/>
          <w:szCs w:val="24"/>
        </w:rPr>
        <w:t>状态</w:t>
      </w:r>
      <w:r>
        <w:rPr>
          <w:rFonts w:ascii="Google Sans Text" w:eastAsia="Google Sans Text" w:hAnsi="Google Sans Text" w:cs="Google Sans Text"/>
          <w:color w:val="1B1C1D"/>
          <w:sz w:val="24"/>
          <w:szCs w:val="24"/>
        </w:rPr>
        <w:t>: 包含Default (安全), FCW (预警), Partial_Braking1 (一级制动), Partial_Braking2 (二级制动), Full_Braking (全力制动)五个状态。</w:t>
      </w:r>
    </w:p>
    <w:p w14:paraId="364EB0E2" w14:textId="77777777" w:rsidR="00F623EA" w:rsidRDefault="00000000">
      <w:pPr>
        <w:numPr>
          <w:ilvl w:val="1"/>
          <w:numId w:val="28"/>
        </w:numPr>
        <w:spacing w:line="275" w:lineRule="auto"/>
      </w:pPr>
      <w:r>
        <w:rPr>
          <w:rFonts w:ascii="Google Sans Text" w:eastAsia="Google Sans Text" w:hAnsi="Google Sans Text" w:cs="Google Sans Text"/>
          <w:b/>
          <w:color w:val="1B1C1D"/>
          <w:sz w:val="24"/>
          <w:szCs w:val="24"/>
        </w:rPr>
        <w:t>决策逻辑</w:t>
      </w:r>
      <w:r>
        <w:rPr>
          <w:rFonts w:ascii="Google Sans Text" w:eastAsia="Google Sans Text" w:hAnsi="Google Sans Text" w:cs="Google Sans Text"/>
          <w:color w:val="1B1C1D"/>
          <w:sz w:val="24"/>
          <w:szCs w:val="24"/>
        </w:rPr>
        <w:t>: 状态之间的切换由TTC和预设时间阈值的比较结果严格控制。例如，当abs(TTC)小于FCWtime时，系统从Default切换到FCW状态。</w:t>
      </w:r>
    </w:p>
    <w:p w14:paraId="03E494EA" w14:textId="77777777" w:rsidR="00F623EA" w:rsidRDefault="00000000">
      <w:pPr>
        <w:numPr>
          <w:ilvl w:val="1"/>
          <w:numId w:val="28"/>
        </w:numPr>
        <w:spacing w:after="120" w:line="275" w:lineRule="auto"/>
      </w:pPr>
      <w:r>
        <w:rPr>
          <w:rFonts w:ascii="Google Sans Text" w:eastAsia="Google Sans Text" w:hAnsi="Google Sans Text" w:cs="Google Sans Text"/>
          <w:b/>
          <w:color w:val="1B1C1D"/>
          <w:sz w:val="24"/>
          <w:szCs w:val="24"/>
        </w:rPr>
        <w:t>输出</w:t>
      </w:r>
      <w:r>
        <w:rPr>
          <w:rFonts w:ascii="Google Sans Text" w:eastAsia="Google Sans Text" w:hAnsi="Google Sans Text" w:cs="Google Sans Text"/>
          <w:color w:val="1B1C1D"/>
          <w:sz w:val="24"/>
          <w:szCs w:val="24"/>
        </w:rPr>
        <w:t>: 在每个状态下，通过entry动作，状态机会设置不同的decel（目标减速度）值和AEBstatus（系统状态码）。</w:t>
      </w:r>
    </w:p>
    <w:p w14:paraId="4C4B45DE" w14:textId="0DD1EF13" w:rsidR="007707FD" w:rsidRDefault="007707FD">
      <w:pPr>
        <w:spacing w:before="120" w:after="240" w:line="275" w:lineRule="auto"/>
        <w:rPr>
          <w:rFonts w:ascii="Google Sans Text" w:eastAsiaTheme="minorEastAsia" w:hAnsi="Google Sans Text" w:cs="Google Sans Text"/>
          <w:color w:val="1B1C1D"/>
          <w:sz w:val="24"/>
          <w:szCs w:val="24"/>
        </w:rPr>
      </w:pPr>
      <w:r>
        <w:rPr>
          <w:noProof/>
        </w:rPr>
        <w:lastRenderedPageBreak/>
        <w:drawing>
          <wp:inline distT="0" distB="0" distL="0" distR="0" wp14:anchorId="49CD5F01" wp14:editId="15D8F5E5">
            <wp:extent cx="5943600" cy="5264150"/>
            <wp:effectExtent l="0" t="0" r="0" b="0"/>
            <wp:docPr id="1579130848"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30848" name="图片 1" descr="图示, 示意图&#10;&#10;AI 生成的内容可能不正确。"/>
                    <pic:cNvPicPr/>
                  </pic:nvPicPr>
                  <pic:blipFill>
                    <a:blip r:embed="rId17"/>
                    <a:stretch>
                      <a:fillRect/>
                    </a:stretch>
                  </pic:blipFill>
                  <pic:spPr>
                    <a:xfrm>
                      <a:off x="0" y="0"/>
                      <a:ext cx="5943600" cy="5264150"/>
                    </a:xfrm>
                    <a:prstGeom prst="rect">
                      <a:avLst/>
                    </a:prstGeom>
                  </pic:spPr>
                </pic:pic>
              </a:graphicData>
            </a:graphic>
          </wp:inline>
        </w:drawing>
      </w:r>
    </w:p>
    <w:p w14:paraId="4706BCE4" w14:textId="64142B41" w:rsidR="007707FD" w:rsidRDefault="007707FD" w:rsidP="007707FD">
      <w:pPr>
        <w:spacing w:before="120" w:after="240" w:line="275" w:lineRule="auto"/>
        <w:jc w:val="center"/>
        <w:rPr>
          <w:rFonts w:ascii="Google Sans Text" w:eastAsiaTheme="minorEastAsia" w:hAnsi="Google Sans Text" w:cs="Google Sans Text"/>
          <w:color w:val="1B1C1D"/>
          <w:sz w:val="24"/>
          <w:szCs w:val="24"/>
        </w:rPr>
      </w:pPr>
      <w:proofErr w:type="spellStart"/>
      <w:r>
        <w:rPr>
          <w:rFonts w:ascii="Google Sans Text" w:eastAsiaTheme="minorEastAsia" w:hAnsi="Google Sans Text" w:cs="Google Sans Text" w:hint="eastAsia"/>
          <w:color w:val="1B1C1D"/>
          <w:sz w:val="24"/>
          <w:szCs w:val="24"/>
        </w:rPr>
        <w:t>Main_assignment</w:t>
      </w:r>
      <w:proofErr w:type="spellEnd"/>
    </w:p>
    <w:p w14:paraId="6C6C46A8" w14:textId="77777777" w:rsidR="007707FD" w:rsidRDefault="007707FD" w:rsidP="007707FD">
      <w:pPr>
        <w:spacing w:before="120" w:after="240" w:line="275" w:lineRule="auto"/>
        <w:jc w:val="center"/>
        <w:rPr>
          <w:rFonts w:ascii="Google Sans Text" w:eastAsiaTheme="minorEastAsia" w:hAnsi="Google Sans Text" w:cs="Google Sans Text"/>
          <w:color w:val="1B1C1D"/>
          <w:sz w:val="24"/>
          <w:szCs w:val="24"/>
        </w:rPr>
      </w:pPr>
    </w:p>
    <w:p w14:paraId="5B73F93D" w14:textId="4418E5DB" w:rsidR="007707FD" w:rsidRDefault="007707FD" w:rsidP="007707FD">
      <w:pPr>
        <w:spacing w:before="120" w:after="240" w:line="275" w:lineRule="auto"/>
        <w:jc w:val="center"/>
        <w:rPr>
          <w:rFonts w:ascii="Google Sans Text" w:eastAsiaTheme="minorEastAsia" w:hAnsi="Google Sans Text" w:cs="Google Sans Text" w:hint="eastAsia"/>
          <w:color w:val="1B1C1D"/>
          <w:sz w:val="24"/>
          <w:szCs w:val="24"/>
        </w:rPr>
      </w:pPr>
      <w:r>
        <w:rPr>
          <w:noProof/>
        </w:rPr>
        <w:lastRenderedPageBreak/>
        <w:drawing>
          <wp:inline distT="0" distB="0" distL="0" distR="0" wp14:anchorId="0A36EB76" wp14:editId="5C5771D2">
            <wp:extent cx="5943600" cy="2828925"/>
            <wp:effectExtent l="0" t="0" r="0" b="9525"/>
            <wp:docPr id="296516072"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16072" name="图片 1" descr="图示, 示意图&#10;&#10;AI 生成的内容可能不正确。"/>
                    <pic:cNvPicPr/>
                  </pic:nvPicPr>
                  <pic:blipFill>
                    <a:blip r:embed="rId18"/>
                    <a:stretch>
                      <a:fillRect/>
                    </a:stretch>
                  </pic:blipFill>
                  <pic:spPr>
                    <a:xfrm>
                      <a:off x="0" y="0"/>
                      <a:ext cx="5943600" cy="2828925"/>
                    </a:xfrm>
                    <a:prstGeom prst="rect">
                      <a:avLst/>
                    </a:prstGeom>
                  </pic:spPr>
                </pic:pic>
              </a:graphicData>
            </a:graphic>
          </wp:inline>
        </w:drawing>
      </w:r>
    </w:p>
    <w:p w14:paraId="5766AD47" w14:textId="32ED299F" w:rsidR="007707FD" w:rsidRDefault="007707FD" w:rsidP="007707FD">
      <w:pPr>
        <w:spacing w:before="120" w:after="240" w:line="275" w:lineRule="auto"/>
        <w:jc w:val="center"/>
        <w:rPr>
          <w:rFonts w:ascii="Google Sans Text" w:eastAsiaTheme="minorEastAsia" w:hAnsi="Google Sans Text" w:cs="Google Sans Text"/>
          <w:color w:val="1B1C1D"/>
          <w:sz w:val="24"/>
          <w:szCs w:val="24"/>
        </w:rPr>
      </w:pPr>
      <w:proofErr w:type="spellStart"/>
      <w:r>
        <w:rPr>
          <w:rFonts w:ascii="Google Sans Text" w:eastAsiaTheme="minorEastAsia" w:hAnsi="Google Sans Text" w:cs="Google Sans Text" w:hint="eastAsia"/>
          <w:color w:val="1B1C1D"/>
          <w:sz w:val="24"/>
          <w:szCs w:val="24"/>
        </w:rPr>
        <w:t>Subsytem</w:t>
      </w:r>
      <w:proofErr w:type="spellEnd"/>
      <w:r>
        <w:rPr>
          <w:rFonts w:ascii="Google Sans Text" w:eastAsiaTheme="minorEastAsia" w:hAnsi="Google Sans Text" w:cs="Google Sans Text" w:hint="eastAsia"/>
          <w:color w:val="1B1C1D"/>
          <w:sz w:val="24"/>
          <w:szCs w:val="24"/>
        </w:rPr>
        <w:t>:</w:t>
      </w:r>
      <w:r w:rsidRPr="007707FD">
        <w:t xml:space="preserve"> </w:t>
      </w:r>
      <w:r w:rsidRPr="007707FD">
        <w:rPr>
          <w:rFonts w:ascii="Google Sans Text" w:eastAsiaTheme="minorEastAsia" w:hAnsi="Google Sans Text" w:cs="Google Sans Text"/>
          <w:color w:val="1B1C1D"/>
          <w:sz w:val="24"/>
          <w:szCs w:val="24"/>
        </w:rPr>
        <w:t>AEB Controller</w:t>
      </w:r>
    </w:p>
    <w:p w14:paraId="717DFEF4" w14:textId="018C7844" w:rsidR="007707FD" w:rsidRDefault="007707FD" w:rsidP="007707FD">
      <w:pPr>
        <w:spacing w:before="120" w:after="240" w:line="275" w:lineRule="auto"/>
        <w:jc w:val="center"/>
        <w:rPr>
          <w:rFonts w:ascii="Google Sans Text" w:eastAsiaTheme="minorEastAsia" w:hAnsi="Google Sans Text" w:cs="Google Sans Text"/>
          <w:color w:val="1B1C1D"/>
          <w:sz w:val="24"/>
          <w:szCs w:val="24"/>
        </w:rPr>
      </w:pPr>
      <w:r>
        <w:rPr>
          <w:noProof/>
        </w:rPr>
        <w:drawing>
          <wp:inline distT="0" distB="0" distL="0" distR="0" wp14:anchorId="04EE72F7" wp14:editId="55BA07A0">
            <wp:extent cx="5943600" cy="1682750"/>
            <wp:effectExtent l="0" t="0" r="0" b="0"/>
            <wp:docPr id="65090385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3858" name="图片 1" descr="图示&#10;&#10;AI 生成的内容可能不正确。"/>
                    <pic:cNvPicPr/>
                  </pic:nvPicPr>
                  <pic:blipFill>
                    <a:blip r:embed="rId19"/>
                    <a:stretch>
                      <a:fillRect/>
                    </a:stretch>
                  </pic:blipFill>
                  <pic:spPr>
                    <a:xfrm>
                      <a:off x="0" y="0"/>
                      <a:ext cx="5943600" cy="1682750"/>
                    </a:xfrm>
                    <a:prstGeom prst="rect">
                      <a:avLst/>
                    </a:prstGeom>
                  </pic:spPr>
                </pic:pic>
              </a:graphicData>
            </a:graphic>
          </wp:inline>
        </w:drawing>
      </w:r>
    </w:p>
    <w:p w14:paraId="456201A2" w14:textId="5CC374B1" w:rsidR="007707FD" w:rsidRDefault="007707FD" w:rsidP="007707FD">
      <w:pPr>
        <w:spacing w:before="120" w:after="240" w:line="275" w:lineRule="auto"/>
        <w:jc w:val="center"/>
        <w:rPr>
          <w:rFonts w:ascii="Google Sans Text" w:eastAsiaTheme="minorEastAsia" w:hAnsi="Google Sans Text" w:cs="Google Sans Text"/>
          <w:color w:val="1B1C1D"/>
          <w:sz w:val="24"/>
          <w:szCs w:val="24"/>
        </w:rPr>
      </w:pPr>
      <w:proofErr w:type="spellStart"/>
      <w:r>
        <w:rPr>
          <w:rFonts w:ascii="Google Sans Text" w:eastAsiaTheme="minorEastAsia" w:hAnsi="Google Sans Text" w:cs="Google Sans Text" w:hint="eastAsia"/>
          <w:color w:val="1B1C1D"/>
          <w:sz w:val="24"/>
          <w:szCs w:val="24"/>
        </w:rPr>
        <w:t>Subsytem</w:t>
      </w:r>
      <w:proofErr w:type="spellEnd"/>
      <w:r>
        <w:rPr>
          <w:rFonts w:ascii="Google Sans Text" w:eastAsiaTheme="minorEastAsia" w:hAnsi="Google Sans Text" w:cs="Google Sans Text" w:hint="eastAsia"/>
          <w:color w:val="1B1C1D"/>
          <w:sz w:val="24"/>
          <w:szCs w:val="24"/>
        </w:rPr>
        <w:t>:</w:t>
      </w:r>
      <w:r w:rsidRPr="007707FD">
        <w:t xml:space="preserve"> </w:t>
      </w:r>
      <w:r w:rsidRPr="007707FD">
        <w:rPr>
          <w:rFonts w:ascii="Google Sans Text" w:eastAsiaTheme="minorEastAsia" w:hAnsi="Google Sans Text" w:cs="Google Sans Text"/>
          <w:color w:val="1B1C1D"/>
          <w:sz w:val="24"/>
          <w:szCs w:val="24"/>
        </w:rPr>
        <w:t>TTC</w:t>
      </w:r>
      <w:r>
        <w:rPr>
          <w:rFonts w:ascii="Google Sans Text" w:eastAsiaTheme="minorEastAsia" w:hAnsi="Google Sans Text" w:cs="Google Sans Text" w:hint="eastAsia"/>
          <w:color w:val="1B1C1D"/>
          <w:sz w:val="24"/>
          <w:szCs w:val="24"/>
        </w:rPr>
        <w:t xml:space="preserve"> </w:t>
      </w:r>
      <w:r w:rsidRPr="007707FD">
        <w:rPr>
          <w:rFonts w:ascii="Google Sans Text" w:eastAsiaTheme="minorEastAsia" w:hAnsi="Google Sans Text" w:cs="Google Sans Text"/>
          <w:color w:val="1B1C1D"/>
          <w:sz w:val="24"/>
          <w:szCs w:val="24"/>
        </w:rPr>
        <w:t>Calculation</w:t>
      </w:r>
    </w:p>
    <w:p w14:paraId="1B2E41D7" w14:textId="294ED982" w:rsidR="007707FD" w:rsidRDefault="007707FD" w:rsidP="007707FD">
      <w:pPr>
        <w:spacing w:before="120" w:after="240" w:line="275" w:lineRule="auto"/>
        <w:jc w:val="center"/>
        <w:rPr>
          <w:rFonts w:ascii="Google Sans Text" w:eastAsiaTheme="minorEastAsia" w:hAnsi="Google Sans Text" w:cs="Google Sans Text"/>
          <w:color w:val="1B1C1D"/>
          <w:sz w:val="24"/>
          <w:szCs w:val="24"/>
        </w:rPr>
      </w:pPr>
      <w:r>
        <w:rPr>
          <w:noProof/>
        </w:rPr>
        <w:lastRenderedPageBreak/>
        <w:drawing>
          <wp:inline distT="0" distB="0" distL="0" distR="0" wp14:anchorId="50FB262B" wp14:editId="02A6BF5C">
            <wp:extent cx="5943600" cy="3928110"/>
            <wp:effectExtent l="0" t="0" r="0" b="0"/>
            <wp:docPr id="1794097627"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97627" name="图片 1" descr="图示, 示意图&#10;&#10;AI 生成的内容可能不正确。"/>
                    <pic:cNvPicPr/>
                  </pic:nvPicPr>
                  <pic:blipFill>
                    <a:blip r:embed="rId20"/>
                    <a:stretch>
                      <a:fillRect/>
                    </a:stretch>
                  </pic:blipFill>
                  <pic:spPr>
                    <a:xfrm>
                      <a:off x="0" y="0"/>
                      <a:ext cx="5943600" cy="3928110"/>
                    </a:xfrm>
                    <a:prstGeom prst="rect">
                      <a:avLst/>
                    </a:prstGeom>
                  </pic:spPr>
                </pic:pic>
              </a:graphicData>
            </a:graphic>
          </wp:inline>
        </w:drawing>
      </w:r>
    </w:p>
    <w:p w14:paraId="01636C1B" w14:textId="0FD17E62" w:rsidR="007707FD" w:rsidRDefault="007707FD" w:rsidP="007707FD">
      <w:pPr>
        <w:spacing w:before="120" w:after="240" w:line="275" w:lineRule="auto"/>
        <w:jc w:val="center"/>
        <w:rPr>
          <w:rFonts w:ascii="Google Sans Text" w:eastAsiaTheme="minorEastAsia" w:hAnsi="Google Sans Text" w:cs="Google Sans Text"/>
          <w:color w:val="1B1C1D"/>
          <w:sz w:val="24"/>
          <w:szCs w:val="24"/>
        </w:rPr>
      </w:pPr>
      <w:proofErr w:type="spellStart"/>
      <w:r>
        <w:rPr>
          <w:rFonts w:ascii="Google Sans Text" w:eastAsiaTheme="minorEastAsia" w:hAnsi="Google Sans Text" w:cs="Google Sans Text" w:hint="eastAsia"/>
          <w:color w:val="1B1C1D"/>
          <w:sz w:val="24"/>
          <w:szCs w:val="24"/>
        </w:rPr>
        <w:t>Subsytem</w:t>
      </w:r>
      <w:proofErr w:type="spellEnd"/>
      <w:r>
        <w:rPr>
          <w:rFonts w:ascii="Google Sans Text" w:eastAsiaTheme="minorEastAsia" w:hAnsi="Google Sans Text" w:cs="Google Sans Text" w:hint="eastAsia"/>
          <w:color w:val="1B1C1D"/>
          <w:sz w:val="24"/>
          <w:szCs w:val="24"/>
        </w:rPr>
        <w:t>:</w:t>
      </w:r>
      <w:r w:rsidRPr="007707FD">
        <w:t xml:space="preserve"> </w:t>
      </w:r>
      <w:proofErr w:type="spellStart"/>
      <w:r w:rsidRPr="007707FD">
        <w:rPr>
          <w:rFonts w:ascii="Google Sans Text" w:eastAsiaTheme="minorEastAsia" w:hAnsi="Google Sans Text" w:cs="Google Sans Text"/>
          <w:color w:val="1B1C1D"/>
          <w:sz w:val="24"/>
          <w:szCs w:val="24"/>
        </w:rPr>
        <w:t>StoppingTimeCalculation</w:t>
      </w:r>
      <w:proofErr w:type="spellEnd"/>
    </w:p>
    <w:p w14:paraId="7AB13F17" w14:textId="7DE6AC6D" w:rsidR="007707FD" w:rsidRDefault="007707FD" w:rsidP="007707FD">
      <w:pPr>
        <w:spacing w:before="120" w:after="240" w:line="275" w:lineRule="auto"/>
        <w:jc w:val="center"/>
        <w:rPr>
          <w:rFonts w:ascii="Google Sans Text" w:eastAsiaTheme="minorEastAsia" w:hAnsi="Google Sans Text" w:cs="Google Sans Text"/>
          <w:color w:val="1B1C1D"/>
          <w:sz w:val="24"/>
          <w:szCs w:val="24"/>
        </w:rPr>
      </w:pPr>
      <w:r>
        <w:rPr>
          <w:noProof/>
        </w:rPr>
        <w:lastRenderedPageBreak/>
        <w:drawing>
          <wp:inline distT="0" distB="0" distL="0" distR="0" wp14:anchorId="1571C0F2" wp14:editId="71BFE207">
            <wp:extent cx="5943600" cy="4268470"/>
            <wp:effectExtent l="0" t="0" r="0" b="0"/>
            <wp:docPr id="903452841"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52841" name="图片 1" descr="图示&#10;&#10;AI 生成的内容可能不正确。"/>
                    <pic:cNvPicPr/>
                  </pic:nvPicPr>
                  <pic:blipFill>
                    <a:blip r:embed="rId21"/>
                    <a:stretch>
                      <a:fillRect/>
                    </a:stretch>
                  </pic:blipFill>
                  <pic:spPr>
                    <a:xfrm>
                      <a:off x="0" y="0"/>
                      <a:ext cx="5943600" cy="4268470"/>
                    </a:xfrm>
                    <a:prstGeom prst="rect">
                      <a:avLst/>
                    </a:prstGeom>
                  </pic:spPr>
                </pic:pic>
              </a:graphicData>
            </a:graphic>
          </wp:inline>
        </w:drawing>
      </w:r>
    </w:p>
    <w:p w14:paraId="157E1134" w14:textId="04208229" w:rsidR="007707FD" w:rsidRPr="007707FD" w:rsidRDefault="007707FD" w:rsidP="007707FD">
      <w:pPr>
        <w:spacing w:before="120" w:after="240" w:line="275" w:lineRule="auto"/>
        <w:jc w:val="center"/>
        <w:rPr>
          <w:rFonts w:ascii="Google Sans Text" w:eastAsiaTheme="minorEastAsia" w:hAnsi="Google Sans Text" w:cs="Google Sans Text" w:hint="eastAsia"/>
          <w:color w:val="1B1C1D"/>
          <w:sz w:val="24"/>
          <w:szCs w:val="24"/>
        </w:rPr>
      </w:pPr>
      <w:proofErr w:type="spellStart"/>
      <w:r>
        <w:rPr>
          <w:rFonts w:ascii="Google Sans Text" w:eastAsiaTheme="minorEastAsia" w:hAnsi="Google Sans Text" w:cs="Google Sans Text" w:hint="eastAsia"/>
          <w:color w:val="1B1C1D"/>
          <w:sz w:val="24"/>
          <w:szCs w:val="24"/>
        </w:rPr>
        <w:t>Subsytem</w:t>
      </w:r>
      <w:proofErr w:type="spellEnd"/>
      <w:r>
        <w:rPr>
          <w:rFonts w:ascii="Google Sans Text" w:eastAsiaTheme="minorEastAsia" w:hAnsi="Google Sans Text" w:cs="Google Sans Text" w:hint="eastAsia"/>
          <w:color w:val="1B1C1D"/>
          <w:sz w:val="24"/>
          <w:szCs w:val="24"/>
        </w:rPr>
        <w:t>:</w:t>
      </w:r>
      <w:r w:rsidRPr="007707FD">
        <w:t xml:space="preserve"> </w:t>
      </w:r>
      <w:proofErr w:type="spellStart"/>
      <w:r w:rsidRPr="007707FD">
        <w:rPr>
          <w:rFonts w:ascii="Google Sans Text" w:eastAsiaTheme="minorEastAsia" w:hAnsi="Google Sans Text" w:cs="Google Sans Text"/>
          <w:color w:val="1B1C1D"/>
          <w:sz w:val="24"/>
          <w:szCs w:val="24"/>
        </w:rPr>
        <w:t>AEB_Logic</w:t>
      </w:r>
      <w:proofErr w:type="spellEnd"/>
    </w:p>
    <w:p w14:paraId="19B7EAE1" w14:textId="78C2AC71" w:rsidR="00F623EA" w:rsidRPr="007707FD" w:rsidRDefault="007707FD" w:rsidP="007707FD">
      <w:pPr>
        <w:widowControl/>
        <w:rPr>
          <w:rFonts w:ascii="Google Sans Text" w:eastAsiaTheme="minorEastAsia" w:hAnsi="Google Sans Text" w:cs="Google Sans Text" w:hint="eastAsia"/>
          <w:color w:val="1B1C1D"/>
          <w:sz w:val="24"/>
          <w:szCs w:val="24"/>
        </w:rPr>
      </w:pPr>
      <w:r>
        <w:rPr>
          <w:rFonts w:ascii="Google Sans Text" w:eastAsia="Google Sans Text" w:hAnsi="Google Sans Text" w:cs="Google Sans Text"/>
          <w:color w:val="1B1C1D"/>
          <w:sz w:val="24"/>
          <w:szCs w:val="24"/>
        </w:rPr>
        <w:br w:type="page"/>
      </w:r>
    </w:p>
    <w:p w14:paraId="7EC437E0" w14:textId="77777777" w:rsidR="00F623EA" w:rsidRDefault="00000000">
      <w:pPr>
        <w:pStyle w:val="3"/>
        <w:spacing w:before="0"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3. 关键问题诊断 (Critical Issue Analysis)</w:t>
      </w:r>
    </w:p>
    <w:p w14:paraId="48A09199" w14:textId="03392A03" w:rsidR="00F623EA"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尽管两个核心组件的设计都相对完善，但在系统集成层面，</w:t>
      </w:r>
      <w:r w:rsidR="000B6B3B">
        <w:rPr>
          <w:rFonts w:ascii="宋体" w:eastAsia="宋体" w:hAnsi="宋体" w:cs="宋体" w:hint="eastAsia"/>
          <w:color w:val="1B1C1D"/>
          <w:sz w:val="24"/>
          <w:szCs w:val="24"/>
        </w:rPr>
        <w:t>设计后发现</w:t>
      </w:r>
      <w:r>
        <w:rPr>
          <w:rFonts w:ascii="Google Sans Text" w:eastAsia="Google Sans Text" w:hAnsi="Google Sans Text" w:cs="Google Sans Text"/>
          <w:color w:val="1B1C1D"/>
          <w:sz w:val="24"/>
          <w:szCs w:val="24"/>
        </w:rPr>
        <w:t>模型存在几个</w:t>
      </w:r>
      <w:r>
        <w:rPr>
          <w:rFonts w:ascii="Google Sans Text" w:eastAsia="Google Sans Text" w:hAnsi="Google Sans Text" w:cs="Google Sans Text"/>
          <w:b/>
          <w:color w:val="1B1C1D"/>
          <w:sz w:val="24"/>
          <w:szCs w:val="24"/>
        </w:rPr>
        <w:t>致命问题</w:t>
      </w:r>
      <w:r>
        <w:rPr>
          <w:rFonts w:ascii="Google Sans Text" w:eastAsia="Google Sans Text" w:hAnsi="Google Sans Text" w:cs="Google Sans Text"/>
          <w:color w:val="1B1C1D"/>
          <w:sz w:val="24"/>
          <w:szCs w:val="24"/>
        </w:rPr>
        <w:t>，导致其无法按预期工作。</w:t>
      </w:r>
    </w:p>
    <w:p w14:paraId="52FE72EC" w14:textId="77777777" w:rsidR="00F623EA" w:rsidRDefault="00000000">
      <w:pPr>
        <w:pStyle w:val="4"/>
        <w:spacing w:before="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问题一：开环控制 (Open-Loop Control) - 系统的“断头路”</w:t>
      </w:r>
    </w:p>
    <w:p w14:paraId="068BA77F"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这是最严重的问题。AEB Controller计算出的deceleration（减速度）输出信号，</w:t>
      </w:r>
      <w:r>
        <w:rPr>
          <w:rFonts w:ascii="Google Sans Text" w:eastAsia="Google Sans Text" w:hAnsi="Google Sans Text" w:cs="Google Sans Text"/>
          <w:b/>
          <w:color w:val="1B1C1D"/>
          <w:sz w:val="24"/>
          <w:szCs w:val="24"/>
        </w:rPr>
        <w:t>并未连接</w:t>
      </w:r>
      <w:r>
        <w:rPr>
          <w:rFonts w:ascii="Google Sans Text" w:eastAsia="Google Sans Text" w:hAnsi="Google Sans Text" w:cs="Google Sans Text"/>
          <w:color w:val="1B1C1D"/>
          <w:sz w:val="24"/>
          <w:szCs w:val="24"/>
        </w:rPr>
        <w:t>到Car子系统的Braking输入端口。</w:t>
      </w:r>
    </w:p>
    <w:p w14:paraId="36A56BDC" w14:textId="77777777" w:rsidR="00F623EA" w:rsidRDefault="00000000">
      <w:pPr>
        <w:numPr>
          <w:ilvl w:val="0"/>
          <w:numId w:val="29"/>
        </w:numPr>
        <w:spacing w:after="120" w:line="275" w:lineRule="auto"/>
      </w:pPr>
      <w:r>
        <w:rPr>
          <w:rFonts w:ascii="Google Sans Text" w:eastAsia="Google Sans Text" w:hAnsi="Google Sans Text" w:cs="Google Sans Text"/>
          <w:b/>
          <w:color w:val="1B1C1D"/>
          <w:sz w:val="24"/>
          <w:szCs w:val="24"/>
        </w:rPr>
        <w:t>影响</w:t>
      </w:r>
      <w:r>
        <w:rPr>
          <w:rFonts w:ascii="Google Sans Text" w:eastAsia="Google Sans Text" w:hAnsi="Google Sans Text" w:cs="Google Sans Text"/>
          <w:color w:val="1B1C1D"/>
          <w:sz w:val="24"/>
          <w:szCs w:val="24"/>
        </w:rPr>
        <w:t>: 控制器在“自言自语”。无论它做出多么紧急的制动决策，这个决策都无法传递给车辆模型，车辆的速度因此完全不受AEB系统的影响。整个系统是一个</w:t>
      </w:r>
      <w:r>
        <w:rPr>
          <w:rFonts w:ascii="Google Sans Text" w:eastAsia="Google Sans Text" w:hAnsi="Google Sans Text" w:cs="Google Sans Text"/>
          <w:b/>
          <w:color w:val="1B1C1D"/>
          <w:sz w:val="24"/>
          <w:szCs w:val="24"/>
        </w:rPr>
        <w:t>开环系统</w:t>
      </w:r>
      <w:r>
        <w:rPr>
          <w:rFonts w:ascii="Google Sans Text" w:eastAsia="Google Sans Text" w:hAnsi="Google Sans Text" w:cs="Google Sans Text"/>
          <w:color w:val="1B1C1D"/>
          <w:sz w:val="24"/>
          <w:szCs w:val="24"/>
        </w:rPr>
        <w:t>，无法形成有效的反馈控制。</w:t>
      </w:r>
    </w:p>
    <w:p w14:paraId="03279DA9" w14:textId="77777777" w:rsidR="00F623EA" w:rsidRDefault="00000000">
      <w:pPr>
        <w:pStyle w:val="4"/>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问题二：代数环 (Algebraic Loop) - “先有鸡还是先有蛋”的困境</w:t>
      </w:r>
    </w:p>
    <w:p w14:paraId="21D7FB7E"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原始报告提到，当作者尝试将deceleration反馈给车辆时，Simulink报错“algebraic loop”。</w:t>
      </w:r>
    </w:p>
    <w:p w14:paraId="75D7D2DC" w14:textId="77777777" w:rsidR="00F623EA" w:rsidRDefault="00000000">
      <w:pPr>
        <w:numPr>
          <w:ilvl w:val="0"/>
          <w:numId w:val="30"/>
        </w:numPr>
        <w:spacing w:line="275" w:lineRule="auto"/>
      </w:pPr>
      <w:r>
        <w:rPr>
          <w:rFonts w:ascii="Google Sans Text" w:eastAsia="Google Sans Text" w:hAnsi="Google Sans Text" w:cs="Google Sans Text"/>
          <w:b/>
          <w:color w:val="1B1C1D"/>
          <w:sz w:val="24"/>
          <w:szCs w:val="24"/>
        </w:rPr>
        <w:t>什么是代数环</w:t>
      </w:r>
      <w:r>
        <w:rPr>
          <w:rFonts w:ascii="Google Sans Text" w:eastAsia="Google Sans Text" w:hAnsi="Google Sans Text" w:cs="Google Sans Text"/>
          <w:color w:val="1B1C1D"/>
          <w:sz w:val="24"/>
          <w:szCs w:val="24"/>
        </w:rPr>
        <w:t>: 简单来说，就是一个信号的输出值，在</w:t>
      </w:r>
      <w:r>
        <w:rPr>
          <w:rFonts w:ascii="Google Sans Text" w:eastAsia="Google Sans Text" w:hAnsi="Google Sans Text" w:cs="Google Sans Text"/>
          <w:b/>
          <w:color w:val="1B1C1D"/>
          <w:sz w:val="24"/>
          <w:szCs w:val="24"/>
        </w:rPr>
        <w:t>同一仿真时刻</w:t>
      </w:r>
      <w:r>
        <w:rPr>
          <w:rFonts w:ascii="Google Sans Text" w:eastAsia="Google Sans Text" w:hAnsi="Google Sans Text" w:cs="Google Sans Text"/>
          <w:color w:val="1B1C1D"/>
          <w:sz w:val="24"/>
          <w:szCs w:val="24"/>
        </w:rPr>
        <w:t>，又依赖于这个信号本身作为输入。A -&gt; B -&gt; C -&gt; A。Simulink无法求解这种瞬时的循环依赖。</w:t>
      </w:r>
    </w:p>
    <w:p w14:paraId="73C13AB4" w14:textId="77777777" w:rsidR="00F623EA" w:rsidRDefault="00000000">
      <w:pPr>
        <w:numPr>
          <w:ilvl w:val="0"/>
          <w:numId w:val="30"/>
        </w:numPr>
        <w:spacing w:line="275" w:lineRule="auto"/>
      </w:pPr>
      <w:r>
        <w:rPr>
          <w:rFonts w:ascii="Google Sans Text" w:eastAsia="Google Sans Text" w:hAnsi="Google Sans Text" w:cs="Google Sans Text"/>
          <w:b/>
          <w:color w:val="1B1C1D"/>
          <w:sz w:val="24"/>
          <w:szCs w:val="24"/>
        </w:rPr>
        <w:t>产生原因</w:t>
      </w:r>
      <w:r>
        <w:rPr>
          <w:rFonts w:ascii="Google Sans Text" w:eastAsia="Google Sans Text" w:hAnsi="Google Sans Text" w:cs="Google Sans Text"/>
          <w:color w:val="1B1C1D"/>
          <w:sz w:val="24"/>
          <w:szCs w:val="24"/>
        </w:rPr>
        <w:t>: AEB_Logic (Stateflow)的输出在同一时刻被用于计算车辆状态，而车辆状态又在同一时刻作为输入影响AEB_Logic的决策。</w:t>
      </w:r>
    </w:p>
    <w:p w14:paraId="56F60419" w14:textId="77777777" w:rsidR="00F623EA" w:rsidRDefault="00000000">
      <w:pPr>
        <w:numPr>
          <w:ilvl w:val="0"/>
          <w:numId w:val="30"/>
        </w:numPr>
        <w:spacing w:after="120" w:line="275" w:lineRule="auto"/>
      </w:pPr>
      <w:r>
        <w:rPr>
          <w:rFonts w:ascii="Google Sans Text" w:eastAsia="Google Sans Text" w:hAnsi="Google Sans Text" w:cs="Google Sans Text"/>
          <w:b/>
          <w:color w:val="1B1C1D"/>
          <w:sz w:val="24"/>
          <w:szCs w:val="24"/>
        </w:rPr>
        <w:t>影响</w:t>
      </w:r>
      <w:r>
        <w:rPr>
          <w:rFonts w:ascii="Google Sans Text" w:eastAsia="Google Sans Text" w:hAnsi="Google Sans Text" w:cs="Google Sans Text"/>
          <w:color w:val="1B1C1D"/>
          <w:sz w:val="24"/>
          <w:szCs w:val="24"/>
        </w:rPr>
        <w:t>: 这是导致作者最终放弃连接反馈回路的直接技术原因。</w:t>
      </w:r>
    </w:p>
    <w:p w14:paraId="370824E6" w14:textId="77777777" w:rsidR="00F623EA" w:rsidRDefault="00000000">
      <w:pPr>
        <w:pStyle w:val="4"/>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问题三：接口不匹配 (Interface Mismatch) - “牛头不对马嘴”</w:t>
      </w:r>
    </w:p>
    <w:p w14:paraId="4E7C6205" w14:textId="77777777" w:rsidR="00F623EA" w:rsidRDefault="00000000">
      <w:pPr>
        <w:numPr>
          <w:ilvl w:val="0"/>
          <w:numId w:val="31"/>
        </w:numPr>
        <w:spacing w:line="275" w:lineRule="auto"/>
      </w:pPr>
      <w:r>
        <w:rPr>
          <w:rFonts w:ascii="Google Sans Text" w:eastAsia="Google Sans Text" w:hAnsi="Google Sans Text" w:cs="Google Sans Text"/>
          <w:color w:val="1B1C1D"/>
          <w:sz w:val="24"/>
          <w:szCs w:val="24"/>
        </w:rPr>
        <w:t>AEB Controller输出的是一个</w:t>
      </w:r>
      <w:r>
        <w:rPr>
          <w:rFonts w:ascii="Google Sans Text" w:eastAsia="Google Sans Text" w:hAnsi="Google Sans Text" w:cs="Google Sans Text"/>
          <w:b/>
          <w:color w:val="1B1C1D"/>
          <w:sz w:val="24"/>
          <w:szCs w:val="24"/>
        </w:rPr>
        <w:t>逻辑信号</w:t>
      </w:r>
      <w:r>
        <w:rPr>
          <w:rFonts w:ascii="Google Sans Text" w:eastAsia="Google Sans Text" w:hAnsi="Google Sans Text" w:cs="Google Sans Text"/>
          <w:color w:val="1B1C1D"/>
          <w:sz w:val="24"/>
          <w:szCs w:val="24"/>
        </w:rPr>
        <w:t>：deceleration (目标减速度, 单位 m/s²)。</w:t>
      </w:r>
    </w:p>
    <w:p w14:paraId="14C94B30" w14:textId="77777777" w:rsidR="00F623EA" w:rsidRDefault="00000000">
      <w:pPr>
        <w:numPr>
          <w:ilvl w:val="0"/>
          <w:numId w:val="31"/>
        </w:numPr>
        <w:spacing w:line="275" w:lineRule="auto"/>
      </w:pPr>
      <w:r>
        <w:rPr>
          <w:rFonts w:ascii="Google Sans Text" w:eastAsia="Google Sans Text" w:hAnsi="Google Sans Text" w:cs="Google Sans Text"/>
          <w:color w:val="1B1C1D"/>
          <w:sz w:val="24"/>
          <w:szCs w:val="24"/>
        </w:rPr>
        <w:t>Car模型需要的是一个</w:t>
      </w:r>
      <w:r>
        <w:rPr>
          <w:rFonts w:ascii="Google Sans Text" w:eastAsia="Google Sans Text" w:hAnsi="Google Sans Text" w:cs="Google Sans Text"/>
          <w:b/>
          <w:color w:val="1B1C1D"/>
          <w:sz w:val="24"/>
          <w:szCs w:val="24"/>
        </w:rPr>
        <w:t>物理输入</w:t>
      </w:r>
      <w:r>
        <w:rPr>
          <w:rFonts w:ascii="Google Sans Text" w:eastAsia="Google Sans Text" w:hAnsi="Google Sans Text" w:cs="Google Sans Text"/>
          <w:color w:val="1B1C1D"/>
          <w:sz w:val="24"/>
          <w:szCs w:val="24"/>
        </w:rPr>
        <w:t>：Braking (制动力, 单位 N)。</w:t>
      </w:r>
    </w:p>
    <w:p w14:paraId="09561D19" w14:textId="2FF03CE2" w:rsidR="007707FD" w:rsidRDefault="00000000">
      <w:pPr>
        <w:numPr>
          <w:ilvl w:val="0"/>
          <w:numId w:val="31"/>
        </w:num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直接将减速度连接到力的输入端口，在物理上是</w:t>
      </w:r>
      <w:r>
        <w:rPr>
          <w:rFonts w:ascii="Google Sans Text" w:eastAsia="Google Sans Text" w:hAnsi="Google Sans Text" w:cs="Google Sans Text"/>
          <w:b/>
          <w:color w:val="1B1C1D"/>
          <w:sz w:val="24"/>
          <w:szCs w:val="24"/>
        </w:rPr>
        <w:t>错误</w:t>
      </w:r>
      <w:r>
        <w:rPr>
          <w:rFonts w:ascii="Google Sans Text" w:eastAsia="Google Sans Text" w:hAnsi="Google Sans Text" w:cs="Google Sans Text"/>
          <w:color w:val="1B1C1D"/>
          <w:sz w:val="24"/>
          <w:szCs w:val="24"/>
        </w:rPr>
        <w:t>的，不符合牛顿第二定律 (F=m*a)。</w:t>
      </w:r>
    </w:p>
    <w:p w14:paraId="679A926D" w14:textId="2F105CC8" w:rsidR="00F623EA" w:rsidRPr="007707FD" w:rsidRDefault="007707FD" w:rsidP="007707FD">
      <w:pPr>
        <w:widowControl/>
        <w:rPr>
          <w:rFonts w:ascii="Google Sans Text" w:eastAsiaTheme="minorEastAsia" w:hAnsi="Google Sans Text" w:cs="Google Sans Text" w:hint="eastAsia"/>
          <w:color w:val="1B1C1D"/>
          <w:sz w:val="24"/>
          <w:szCs w:val="24"/>
        </w:rPr>
      </w:pPr>
      <w:r>
        <w:rPr>
          <w:rFonts w:ascii="Google Sans Text" w:eastAsia="Google Sans Text" w:hAnsi="Google Sans Text" w:cs="Google Sans Text"/>
          <w:color w:val="1B1C1D"/>
          <w:sz w:val="24"/>
          <w:szCs w:val="24"/>
        </w:rPr>
        <w:br w:type="page"/>
      </w:r>
    </w:p>
    <w:p w14:paraId="47A70573" w14:textId="77777777" w:rsidR="00F623EA" w:rsidRDefault="00000000">
      <w:pPr>
        <w:pStyle w:val="3"/>
        <w:spacing w:before="120"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4. 优化策略与后续步骤 (Optimization &amp; Next Steps)</w:t>
      </w:r>
    </w:p>
    <w:p w14:paraId="6F2E383B" w14:textId="77777777" w:rsidR="00F623EA" w:rsidRDefault="00000000">
      <w:pPr>
        <w:pStyle w:val="4"/>
        <w:spacing w:before="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步骤</w:t>
      </w:r>
      <w:proofErr w:type="gramStart"/>
      <w:r>
        <w:rPr>
          <w:rFonts w:ascii="Google Sans Text" w:eastAsia="Google Sans Text" w:hAnsi="Google Sans Text" w:cs="Google Sans Text"/>
          <w:color w:val="1B1C1D"/>
        </w:rPr>
        <w:t>一</w:t>
      </w:r>
      <w:proofErr w:type="gramEnd"/>
      <w:r>
        <w:rPr>
          <w:rFonts w:ascii="Google Sans Text" w:eastAsia="Google Sans Text" w:hAnsi="Google Sans Text" w:cs="Google Sans Text"/>
          <w:color w:val="1B1C1D"/>
        </w:rPr>
        <w:t>：实现制动执行器 (Implement Braking Actuator)</w:t>
      </w:r>
    </w:p>
    <w:p w14:paraId="5B302405"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目标</w:t>
      </w:r>
      <w:r>
        <w:rPr>
          <w:rFonts w:ascii="Google Sans Text" w:eastAsia="Google Sans Text" w:hAnsi="Google Sans Text" w:cs="Google Sans Text"/>
          <w:color w:val="1B1C1D"/>
          <w:sz w:val="24"/>
          <w:szCs w:val="24"/>
        </w:rPr>
        <w:t>: 解决接口不匹配问题。</w:t>
      </w:r>
    </w:p>
    <w:p w14:paraId="60E2C5EE" w14:textId="77777777" w:rsidR="00F623EA" w:rsidRDefault="00000000">
      <w:pPr>
        <w:numPr>
          <w:ilvl w:val="0"/>
          <w:numId w:val="32"/>
        </w:numPr>
        <w:spacing w:line="275" w:lineRule="auto"/>
      </w:pPr>
      <w:r>
        <w:rPr>
          <w:rFonts w:ascii="Google Sans Text" w:eastAsia="Google Sans Text" w:hAnsi="Google Sans Text" w:cs="Google Sans Text"/>
          <w:color w:val="1B1C1D"/>
          <w:sz w:val="24"/>
          <w:szCs w:val="24"/>
        </w:rPr>
        <w:t xml:space="preserve">我们将创建一个新的子系统，名为 </w:t>
      </w:r>
      <w:r>
        <w:rPr>
          <w:rFonts w:ascii="Google Sans Text" w:eastAsia="Google Sans Text" w:hAnsi="Google Sans Text" w:cs="Google Sans Text"/>
          <w:b/>
          <w:color w:val="1B1C1D"/>
          <w:sz w:val="24"/>
          <w:szCs w:val="24"/>
        </w:rPr>
        <w:t>Braking Actuator</w:t>
      </w:r>
      <w:r>
        <w:rPr>
          <w:rFonts w:ascii="Google Sans Text" w:eastAsia="Google Sans Text" w:hAnsi="Google Sans Text" w:cs="Google Sans Text"/>
          <w:color w:val="1B1C1D"/>
          <w:sz w:val="24"/>
          <w:szCs w:val="24"/>
        </w:rPr>
        <w:t>。</w:t>
      </w:r>
    </w:p>
    <w:p w14:paraId="76D02DCC" w14:textId="77777777" w:rsidR="00F623EA" w:rsidRDefault="00000000">
      <w:pPr>
        <w:numPr>
          <w:ilvl w:val="0"/>
          <w:numId w:val="32"/>
        </w:numPr>
        <w:spacing w:line="275" w:lineRule="auto"/>
      </w:pPr>
      <w:r>
        <w:rPr>
          <w:rFonts w:ascii="Google Sans Text" w:eastAsia="Google Sans Text" w:hAnsi="Google Sans Text" w:cs="Google Sans Text"/>
          <w:b/>
          <w:color w:val="1B1C1D"/>
          <w:sz w:val="24"/>
          <w:szCs w:val="24"/>
        </w:rPr>
        <w:t>输入</w:t>
      </w:r>
      <w:r>
        <w:rPr>
          <w:rFonts w:ascii="Google Sans Text" w:eastAsia="Google Sans Text" w:hAnsi="Google Sans Text" w:cs="Google Sans Text"/>
          <w:color w:val="1B1C1D"/>
          <w:sz w:val="24"/>
          <w:szCs w:val="24"/>
        </w:rPr>
        <w:t>: 接收来自AEB_Controller的requestedDeceleration (m/s²)。</w:t>
      </w:r>
    </w:p>
    <w:p w14:paraId="2B79F25B" w14:textId="77777777" w:rsidR="00F623EA" w:rsidRDefault="00000000">
      <w:pPr>
        <w:numPr>
          <w:ilvl w:val="0"/>
          <w:numId w:val="32"/>
        </w:numPr>
        <w:spacing w:line="275" w:lineRule="auto"/>
      </w:pPr>
      <w:r>
        <w:rPr>
          <w:rFonts w:ascii="Google Sans Text" w:eastAsia="Google Sans Text" w:hAnsi="Google Sans Text" w:cs="Google Sans Text"/>
          <w:b/>
          <w:color w:val="1B1C1D"/>
          <w:sz w:val="24"/>
          <w:szCs w:val="24"/>
        </w:rPr>
        <w:t>输出</w:t>
      </w:r>
      <w:r>
        <w:rPr>
          <w:rFonts w:ascii="Google Sans Text" w:eastAsia="Google Sans Text" w:hAnsi="Google Sans Text" w:cs="Google Sans Text"/>
          <w:color w:val="1B1C1D"/>
          <w:sz w:val="24"/>
          <w:szCs w:val="24"/>
        </w:rPr>
        <w:t>: brakingForce (N)。</w:t>
      </w:r>
    </w:p>
    <w:p w14:paraId="005361A8" w14:textId="77777777" w:rsidR="00F623EA" w:rsidRDefault="00000000">
      <w:pPr>
        <w:numPr>
          <w:ilvl w:val="0"/>
          <w:numId w:val="32"/>
        </w:numPr>
        <w:spacing w:line="275" w:lineRule="auto"/>
      </w:pPr>
      <w:r>
        <w:rPr>
          <w:rFonts w:ascii="Google Sans Text" w:eastAsia="Google Sans Text" w:hAnsi="Google Sans Text" w:cs="Google Sans Text"/>
          <w:b/>
          <w:color w:val="1B1C1D"/>
          <w:sz w:val="24"/>
          <w:szCs w:val="24"/>
        </w:rPr>
        <w:t>核心逻辑</w:t>
      </w:r>
      <w:r>
        <w:rPr>
          <w:rFonts w:ascii="Google Sans Text" w:eastAsia="Google Sans Text" w:hAnsi="Google Sans Text" w:cs="Google Sans Text"/>
          <w:color w:val="1B1C1D"/>
          <w:sz w:val="24"/>
          <w:szCs w:val="24"/>
        </w:rPr>
        <w:t>: brakingForce = vehicleMass * requestedDeceleration。这里，vehicleMass是车辆模型的质量参数。</w:t>
      </w:r>
    </w:p>
    <w:p w14:paraId="19D62048" w14:textId="77777777" w:rsidR="00F623EA" w:rsidRDefault="00000000">
      <w:pPr>
        <w:numPr>
          <w:ilvl w:val="0"/>
          <w:numId w:val="32"/>
        </w:numPr>
        <w:spacing w:after="120" w:line="275" w:lineRule="auto"/>
      </w:pPr>
      <w:r>
        <w:rPr>
          <w:rFonts w:ascii="Google Sans Text" w:eastAsia="Google Sans Text" w:hAnsi="Google Sans Text" w:cs="Google Sans Text"/>
          <w:color w:val="1B1C1D"/>
          <w:sz w:val="24"/>
          <w:szCs w:val="24"/>
        </w:rPr>
        <w:t>将这个brakingForce输出连接到Car模型的Braking输入端口。</w:t>
      </w:r>
    </w:p>
    <w:p w14:paraId="46A1311D" w14:textId="77777777" w:rsidR="00F623EA" w:rsidRDefault="00000000">
      <w:pPr>
        <w:pStyle w:val="4"/>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步骤二：打破代数环 (Break the Algebraic Loop)</w:t>
      </w:r>
    </w:p>
    <w:p w14:paraId="30E60E44"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目标</w:t>
      </w:r>
      <w:r>
        <w:rPr>
          <w:rFonts w:ascii="Google Sans Text" w:eastAsia="Google Sans Text" w:hAnsi="Google Sans Text" w:cs="Google Sans Text"/>
          <w:color w:val="1B1C1D"/>
          <w:sz w:val="24"/>
          <w:szCs w:val="24"/>
        </w:rPr>
        <w:t>: 解决仿真报错问题，实现闭环。</w:t>
      </w:r>
    </w:p>
    <w:p w14:paraId="04BE25DE" w14:textId="77777777" w:rsidR="00F623EA" w:rsidRDefault="00000000">
      <w:pPr>
        <w:numPr>
          <w:ilvl w:val="0"/>
          <w:numId w:val="33"/>
        </w:numPr>
        <w:spacing w:line="275" w:lineRule="auto"/>
      </w:pPr>
      <w:r>
        <w:rPr>
          <w:rFonts w:ascii="Google Sans Text" w:eastAsia="Google Sans Text" w:hAnsi="Google Sans Text" w:cs="Google Sans Text"/>
          <w:color w:val="1B1C1D"/>
          <w:sz w:val="24"/>
          <w:szCs w:val="24"/>
        </w:rPr>
        <w:t xml:space="preserve">最直接有效的方法是在反馈路径中插入一个 </w:t>
      </w:r>
      <w:r>
        <w:rPr>
          <w:rFonts w:ascii="Google Sans Text" w:eastAsia="Google Sans Text" w:hAnsi="Google Sans Text" w:cs="Google Sans Text"/>
          <w:b/>
          <w:color w:val="1B1C1D"/>
          <w:sz w:val="24"/>
          <w:szCs w:val="24"/>
        </w:rPr>
        <w:t>Unit Delay</w:t>
      </w:r>
      <w:r>
        <w:rPr>
          <w:rFonts w:ascii="Google Sans Text" w:eastAsia="Google Sans Text" w:hAnsi="Google Sans Text" w:cs="Google Sans Text"/>
          <w:color w:val="1B1C1D"/>
          <w:sz w:val="24"/>
          <w:szCs w:val="24"/>
        </w:rPr>
        <w:t xml:space="preserve"> 或 </w:t>
      </w:r>
      <w:r>
        <w:rPr>
          <w:rFonts w:ascii="Google Sans Text" w:eastAsia="Google Sans Text" w:hAnsi="Google Sans Text" w:cs="Google Sans Text"/>
          <w:b/>
          <w:color w:val="1B1C1D"/>
          <w:sz w:val="24"/>
          <w:szCs w:val="24"/>
        </w:rPr>
        <w:t>Memory</w:t>
      </w:r>
      <w:r>
        <w:rPr>
          <w:rFonts w:ascii="Google Sans Text" w:eastAsia="Google Sans Text" w:hAnsi="Google Sans Text" w:cs="Google Sans Text"/>
          <w:color w:val="1B1C1D"/>
          <w:sz w:val="24"/>
          <w:szCs w:val="24"/>
        </w:rPr>
        <w:t xml:space="preserve"> 模块。</w:t>
      </w:r>
    </w:p>
    <w:p w14:paraId="0DBF5CFD" w14:textId="77777777" w:rsidR="00F623EA" w:rsidRDefault="00000000">
      <w:pPr>
        <w:numPr>
          <w:ilvl w:val="0"/>
          <w:numId w:val="33"/>
        </w:numPr>
        <w:spacing w:line="275" w:lineRule="auto"/>
      </w:pPr>
      <w:r>
        <w:rPr>
          <w:rFonts w:ascii="Google Sans Text" w:eastAsia="Google Sans Text" w:hAnsi="Google Sans Text" w:cs="Google Sans Text"/>
          <w:b/>
          <w:color w:val="1B1C1D"/>
          <w:sz w:val="24"/>
          <w:szCs w:val="24"/>
        </w:rPr>
        <w:t>放置位置</w:t>
      </w:r>
      <w:r>
        <w:rPr>
          <w:rFonts w:ascii="Google Sans Text" w:eastAsia="Google Sans Text" w:hAnsi="Google Sans Text" w:cs="Google Sans Text"/>
          <w:color w:val="1B1C1D"/>
          <w:sz w:val="24"/>
          <w:szCs w:val="24"/>
        </w:rPr>
        <w:t>: 建议将延迟模块放置在反馈给AEB_Controller的egoVelocity信号路径上。</w:t>
      </w:r>
    </w:p>
    <w:p w14:paraId="015F1740" w14:textId="77777777" w:rsidR="00F623EA" w:rsidRDefault="00000000">
      <w:pPr>
        <w:numPr>
          <w:ilvl w:val="0"/>
          <w:numId w:val="33"/>
        </w:numPr>
        <w:spacing w:after="120" w:line="275" w:lineRule="auto"/>
      </w:pPr>
      <w:r>
        <w:rPr>
          <w:rFonts w:ascii="Google Sans Text" w:eastAsia="Google Sans Text" w:hAnsi="Google Sans Text" w:cs="Google Sans Text"/>
          <w:b/>
          <w:color w:val="1B1C1D"/>
          <w:sz w:val="24"/>
          <w:szCs w:val="24"/>
        </w:rPr>
        <w:t>合理解释</w:t>
      </w:r>
      <w:r>
        <w:rPr>
          <w:rFonts w:ascii="Google Sans Text" w:eastAsia="Google Sans Text" w:hAnsi="Google Sans Text" w:cs="Google Sans Text"/>
          <w:color w:val="1B1C1D"/>
          <w:sz w:val="24"/>
          <w:szCs w:val="24"/>
        </w:rPr>
        <w:t>: 这在物理上是完全合理的。任何传感器、控制器和执行器都有延迟。增加一个采样周期的延迟，意味着控制器是基于</w:t>
      </w:r>
      <w:r>
        <w:rPr>
          <w:rFonts w:ascii="Google Sans Text" w:eastAsia="Google Sans Text" w:hAnsi="Google Sans Text" w:cs="Google Sans Text"/>
          <w:b/>
          <w:color w:val="1B1C1D"/>
          <w:sz w:val="24"/>
          <w:szCs w:val="24"/>
        </w:rPr>
        <w:t>上一个时刻</w:t>
      </w:r>
      <w:r>
        <w:rPr>
          <w:rFonts w:ascii="Google Sans Text" w:eastAsia="Google Sans Text" w:hAnsi="Google Sans Text" w:cs="Google Sans Text"/>
          <w:color w:val="1B1C1D"/>
          <w:sz w:val="24"/>
          <w:szCs w:val="24"/>
        </w:rPr>
        <w:t>的车辆状态来计算</w:t>
      </w:r>
      <w:r>
        <w:rPr>
          <w:rFonts w:ascii="Google Sans Text" w:eastAsia="Google Sans Text" w:hAnsi="Google Sans Text" w:cs="Google Sans Text"/>
          <w:b/>
          <w:color w:val="1B1C1D"/>
          <w:sz w:val="24"/>
          <w:szCs w:val="24"/>
        </w:rPr>
        <w:t>当前时刻</w:t>
      </w:r>
      <w:r>
        <w:rPr>
          <w:rFonts w:ascii="Google Sans Text" w:eastAsia="Google Sans Text" w:hAnsi="Google Sans Text" w:cs="Google Sans Text"/>
          <w:color w:val="1B1C1D"/>
          <w:sz w:val="24"/>
          <w:szCs w:val="24"/>
        </w:rPr>
        <w:t>的指令，这完美地模拟了数字控制系统的真实工作方式，并从根本上打破了代数环。</w:t>
      </w:r>
    </w:p>
    <w:p w14:paraId="380BB4B6" w14:textId="5DED67D9" w:rsidR="00580645" w:rsidRDefault="00000000">
      <w:pPr>
        <w:numPr>
          <w:ilvl w:val="0"/>
          <w:numId w:val="33"/>
        </w:numPr>
        <w:spacing w:after="120" w:line="275" w:lineRule="auto"/>
      </w:pPr>
      <w:r>
        <w:rPr>
          <w:noProof/>
        </w:rPr>
        <w:drawing>
          <wp:inline distT="0" distB="0" distL="114300" distR="114300" wp14:anchorId="719BB957" wp14:editId="7E223417">
            <wp:extent cx="5939155" cy="1633220"/>
            <wp:effectExtent l="0" t="0" r="4445" b="1270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2"/>
                    <a:stretch>
                      <a:fillRect/>
                    </a:stretch>
                  </pic:blipFill>
                  <pic:spPr>
                    <a:xfrm>
                      <a:off x="0" y="0"/>
                      <a:ext cx="5939155" cy="1633220"/>
                    </a:xfrm>
                    <a:prstGeom prst="rect">
                      <a:avLst/>
                    </a:prstGeom>
                    <a:noFill/>
                    <a:ln>
                      <a:noFill/>
                    </a:ln>
                  </pic:spPr>
                </pic:pic>
              </a:graphicData>
            </a:graphic>
          </wp:inline>
        </w:drawing>
      </w:r>
    </w:p>
    <w:p w14:paraId="2256259B" w14:textId="186D6A77" w:rsidR="00F623EA" w:rsidRPr="00580645" w:rsidRDefault="00580645" w:rsidP="00580645">
      <w:pPr>
        <w:widowControl/>
        <w:rPr>
          <w:rFonts w:eastAsiaTheme="minorEastAsia" w:hint="eastAsia"/>
        </w:rPr>
      </w:pPr>
      <w:r>
        <w:br w:type="page"/>
      </w:r>
    </w:p>
    <w:p w14:paraId="34208861" w14:textId="77777777" w:rsidR="00F623EA" w:rsidRDefault="00000000">
      <w:pPr>
        <w:pStyle w:val="4"/>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步骤三：构建闭环系统与测试场景</w:t>
      </w:r>
    </w:p>
    <w:p w14:paraId="5F1CC382"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目标</w:t>
      </w:r>
      <w:r>
        <w:rPr>
          <w:rFonts w:ascii="Google Sans Text" w:eastAsia="Google Sans Text" w:hAnsi="Google Sans Text" w:cs="Google Sans Text"/>
          <w:color w:val="1B1C1D"/>
          <w:sz w:val="24"/>
          <w:szCs w:val="24"/>
        </w:rPr>
        <w:t>: 整合所有修改，并进行测试。</w:t>
      </w:r>
    </w:p>
    <w:p w14:paraId="6D853CFF" w14:textId="77777777" w:rsidR="00F623EA" w:rsidRDefault="00000000">
      <w:pPr>
        <w:numPr>
          <w:ilvl w:val="0"/>
          <w:numId w:val="34"/>
        </w:numPr>
        <w:spacing w:line="275" w:lineRule="auto"/>
      </w:pPr>
      <w:r>
        <w:rPr>
          <w:rFonts w:ascii="Google Sans Text" w:eastAsia="Google Sans Text" w:hAnsi="Google Sans Text" w:cs="Google Sans Text"/>
          <w:b/>
          <w:color w:val="1B1C1D"/>
          <w:sz w:val="24"/>
          <w:szCs w:val="24"/>
        </w:rPr>
        <w:t>连接闭环</w:t>
      </w:r>
      <w:r>
        <w:rPr>
          <w:rFonts w:ascii="Google Sans Text" w:eastAsia="Google Sans Text" w:hAnsi="Google Sans Text" w:cs="Google Sans Text"/>
          <w:color w:val="1B1C1D"/>
          <w:sz w:val="24"/>
          <w:szCs w:val="24"/>
        </w:rPr>
        <w:t>: 将AEB_Controller的输出通过我们新建的Braking Actuator连接到Car的制动输入。将Car的速度输出通过Unit Delay模块反馈给AEB_Controller。</w:t>
      </w:r>
    </w:p>
    <w:p w14:paraId="2B81FC9F" w14:textId="77777777" w:rsidR="00F623EA" w:rsidRDefault="00000000">
      <w:pPr>
        <w:spacing w:line="275" w:lineRule="auto"/>
        <w:ind w:left="120"/>
      </w:pPr>
      <w:r>
        <w:rPr>
          <w:noProof/>
        </w:rPr>
        <w:drawing>
          <wp:inline distT="0" distB="0" distL="114300" distR="114300" wp14:anchorId="01354F5E" wp14:editId="75328A1C">
            <wp:extent cx="5942330" cy="6462395"/>
            <wp:effectExtent l="0" t="0" r="1270" b="146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3"/>
                    <a:stretch>
                      <a:fillRect/>
                    </a:stretch>
                  </pic:blipFill>
                  <pic:spPr>
                    <a:xfrm>
                      <a:off x="0" y="0"/>
                      <a:ext cx="5942330" cy="6462395"/>
                    </a:xfrm>
                    <a:prstGeom prst="rect">
                      <a:avLst/>
                    </a:prstGeom>
                    <a:noFill/>
                    <a:ln>
                      <a:noFill/>
                    </a:ln>
                  </pic:spPr>
                </pic:pic>
              </a:graphicData>
            </a:graphic>
          </wp:inline>
        </w:drawing>
      </w:r>
    </w:p>
    <w:p w14:paraId="34C52E83" w14:textId="77777777" w:rsidR="00F623EA" w:rsidRDefault="00000000">
      <w:pPr>
        <w:numPr>
          <w:ilvl w:val="0"/>
          <w:numId w:val="34"/>
        </w:numPr>
        <w:spacing w:line="275" w:lineRule="auto"/>
      </w:pPr>
      <w:r>
        <w:rPr>
          <w:rFonts w:ascii="Google Sans Text" w:eastAsia="Google Sans Text" w:hAnsi="Google Sans Text" w:cs="Google Sans Text"/>
          <w:b/>
          <w:color w:val="1B1C1D"/>
          <w:sz w:val="24"/>
          <w:szCs w:val="24"/>
        </w:rPr>
        <w:lastRenderedPageBreak/>
        <w:t>建立清晰的传感器模型</w:t>
      </w:r>
      <w:r>
        <w:rPr>
          <w:rFonts w:ascii="Google Sans Text" w:eastAsia="Google Sans Text" w:hAnsi="Google Sans Text" w:cs="Google Sans Text"/>
          <w:color w:val="1B1C1D"/>
          <w:sz w:val="24"/>
          <w:szCs w:val="24"/>
        </w:rPr>
        <w:t>: 整合所有Constant模块，创建一个专门的Sensor &amp; Scenario子系统，负责提供本车和前车的初始状态，并计算相对距离和速度。</w:t>
      </w:r>
    </w:p>
    <w:p w14:paraId="0B962DC3" w14:textId="77777777" w:rsidR="00F623EA" w:rsidRDefault="00000000">
      <w:pPr>
        <w:spacing w:line="275" w:lineRule="auto"/>
        <w:ind w:left="120"/>
      </w:pPr>
      <w:r>
        <w:rPr>
          <w:noProof/>
        </w:rPr>
        <w:drawing>
          <wp:inline distT="0" distB="0" distL="114300" distR="114300" wp14:anchorId="2EE94085" wp14:editId="455D065B">
            <wp:extent cx="3524250" cy="6677025"/>
            <wp:effectExtent l="0" t="0" r="11430" b="1333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3524250" cy="6677025"/>
                    </a:xfrm>
                    <a:prstGeom prst="rect">
                      <a:avLst/>
                    </a:prstGeom>
                    <a:noFill/>
                    <a:ln>
                      <a:noFill/>
                    </a:ln>
                  </pic:spPr>
                </pic:pic>
              </a:graphicData>
            </a:graphic>
          </wp:inline>
        </w:drawing>
      </w:r>
    </w:p>
    <w:p w14:paraId="1B6640F9" w14:textId="77777777" w:rsidR="00F623EA" w:rsidRDefault="00000000">
      <w:pPr>
        <w:numPr>
          <w:ilvl w:val="0"/>
          <w:numId w:val="34"/>
        </w:numPr>
        <w:spacing w:line="275" w:lineRule="auto"/>
      </w:pPr>
      <w:r>
        <w:rPr>
          <w:rFonts w:ascii="Google Sans Text" w:eastAsia="Google Sans Text" w:hAnsi="Google Sans Text" w:cs="Google Sans Text"/>
          <w:b/>
          <w:color w:val="1B1C1D"/>
          <w:sz w:val="24"/>
          <w:szCs w:val="24"/>
        </w:rPr>
        <w:t>定义测试场景</w:t>
      </w:r>
      <w:r>
        <w:rPr>
          <w:rFonts w:ascii="Google Sans Text" w:eastAsia="Google Sans Text" w:hAnsi="Google Sans Text" w:cs="Google Sans Text"/>
          <w:color w:val="1B1C1D"/>
          <w:sz w:val="24"/>
          <w:szCs w:val="24"/>
        </w:rPr>
        <w:t>: 设立一个明确的基准测试工况。例如：</w:t>
      </w:r>
    </w:p>
    <w:p w14:paraId="3CD74D99" w14:textId="77777777" w:rsidR="00F623EA" w:rsidRDefault="00000000">
      <w:pPr>
        <w:numPr>
          <w:ilvl w:val="1"/>
          <w:numId w:val="35"/>
        </w:numPr>
        <w:spacing w:line="275" w:lineRule="auto"/>
      </w:pPr>
      <w:r>
        <w:rPr>
          <w:rFonts w:ascii="Google Sans Text" w:eastAsia="Google Sans Text" w:hAnsi="Google Sans Text" w:cs="Google Sans Text"/>
          <w:b/>
          <w:color w:val="1B1C1D"/>
          <w:sz w:val="24"/>
          <w:szCs w:val="24"/>
        </w:rPr>
        <w:t>本车 (Ego)</w:t>
      </w:r>
      <w:r>
        <w:rPr>
          <w:rFonts w:ascii="Google Sans Text" w:eastAsia="Google Sans Text" w:hAnsi="Google Sans Text" w:cs="Google Sans Text"/>
          <w:color w:val="1B1C1D"/>
          <w:sz w:val="24"/>
          <w:szCs w:val="24"/>
        </w:rPr>
        <w:t>: 初始速度 25 m/s (90 km/h)。</w:t>
      </w:r>
    </w:p>
    <w:p w14:paraId="2AC8C8D1" w14:textId="77777777" w:rsidR="00F623EA" w:rsidRDefault="00000000">
      <w:pPr>
        <w:numPr>
          <w:ilvl w:val="1"/>
          <w:numId w:val="35"/>
        </w:numPr>
        <w:spacing w:line="275" w:lineRule="auto"/>
      </w:pPr>
      <w:r>
        <w:rPr>
          <w:rFonts w:ascii="Google Sans Text" w:eastAsia="Google Sans Text" w:hAnsi="Google Sans Text" w:cs="Google Sans Text"/>
          <w:b/>
          <w:color w:val="1B1C1D"/>
          <w:sz w:val="24"/>
          <w:szCs w:val="24"/>
        </w:rPr>
        <w:t>前车 (Lead)</w:t>
      </w:r>
      <w:r>
        <w:rPr>
          <w:rFonts w:ascii="Google Sans Text" w:eastAsia="Google Sans Text" w:hAnsi="Google Sans Text" w:cs="Google Sans Text"/>
          <w:color w:val="1B1C1D"/>
          <w:sz w:val="24"/>
          <w:szCs w:val="24"/>
        </w:rPr>
        <w:t>: 初始速度 10 m/s (36 km/h)，位于本车前方 100 米处。</w:t>
      </w:r>
    </w:p>
    <w:p w14:paraId="73CCB26B" w14:textId="77777777" w:rsidR="00F623EA" w:rsidRDefault="00000000">
      <w:pPr>
        <w:numPr>
          <w:ilvl w:val="1"/>
          <w:numId w:val="35"/>
        </w:numPr>
        <w:spacing w:line="275" w:lineRule="auto"/>
      </w:pPr>
      <w:r>
        <w:rPr>
          <w:rFonts w:ascii="Google Sans Text" w:eastAsia="Google Sans Text" w:hAnsi="Google Sans Text" w:cs="Google Sans Text"/>
          <w:b/>
          <w:color w:val="1B1C1D"/>
          <w:sz w:val="24"/>
          <w:szCs w:val="24"/>
        </w:rPr>
        <w:lastRenderedPageBreak/>
        <w:t>仿真时间</w:t>
      </w:r>
      <w:r>
        <w:rPr>
          <w:rFonts w:ascii="Google Sans Text" w:eastAsia="Google Sans Text" w:hAnsi="Google Sans Text" w:cs="Google Sans Text"/>
          <w:color w:val="1B1C1D"/>
          <w:sz w:val="24"/>
          <w:szCs w:val="24"/>
        </w:rPr>
        <w:t>: 15 秒。</w:t>
      </w:r>
    </w:p>
    <w:p w14:paraId="07ED1B30" w14:textId="05CE790B" w:rsidR="00806FC6" w:rsidRDefault="00000000" w:rsidP="00806FC6">
      <w:pPr>
        <w:numPr>
          <w:ilvl w:val="0"/>
          <w:numId w:val="34"/>
        </w:num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观察指标</w:t>
      </w:r>
      <w:r>
        <w:rPr>
          <w:rFonts w:ascii="Google Sans Text" w:eastAsia="Google Sans Text" w:hAnsi="Google Sans Text" w:cs="Google Sans Text"/>
          <w:color w:val="1B1C1D"/>
          <w:sz w:val="24"/>
          <w:szCs w:val="24"/>
        </w:rPr>
        <w:t xml:space="preserve">: 运行仿真，重点观察velocity, TTC, </w:t>
      </w:r>
      <w:proofErr w:type="spellStart"/>
      <w:r>
        <w:rPr>
          <w:rFonts w:ascii="Google Sans Text" w:eastAsia="Google Sans Text" w:hAnsi="Google Sans Text" w:cs="Google Sans Text"/>
          <w:color w:val="1B1C1D"/>
          <w:sz w:val="24"/>
          <w:szCs w:val="24"/>
        </w:rPr>
        <w:t>AEBstatus</w:t>
      </w:r>
      <w:proofErr w:type="spellEnd"/>
      <w:r>
        <w:rPr>
          <w:rFonts w:ascii="Google Sans Text" w:eastAsia="Google Sans Text" w:hAnsi="Google Sans Text" w:cs="Google Sans Text"/>
          <w:color w:val="1B1C1D"/>
          <w:sz w:val="24"/>
          <w:szCs w:val="24"/>
        </w:rPr>
        <w:t>和deceleration等信号的波形，以验证系统行为是否符合预期。</w:t>
      </w:r>
    </w:p>
    <w:p w14:paraId="5D065092" w14:textId="77777777" w:rsidR="00806FC6" w:rsidRDefault="00806FC6">
      <w:pPr>
        <w:widowControl/>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br w:type="page"/>
      </w:r>
    </w:p>
    <w:p w14:paraId="74D761C3" w14:textId="77777777" w:rsidR="00F623EA" w:rsidRPr="00806FC6" w:rsidRDefault="00F623EA" w:rsidP="00806FC6">
      <w:pPr>
        <w:numPr>
          <w:ilvl w:val="0"/>
          <w:numId w:val="34"/>
        </w:numPr>
        <w:spacing w:after="120" w:line="275" w:lineRule="auto"/>
        <w:rPr>
          <w:rFonts w:hint="eastAsia"/>
        </w:rPr>
      </w:pPr>
    </w:p>
    <w:p w14:paraId="5A41F44B" w14:textId="77777777" w:rsidR="00F623EA" w:rsidRDefault="00000000">
      <w:pPr>
        <w:pStyle w:val="1"/>
        <w:spacing w:before="0" w:after="120" w:line="275" w:lineRule="auto"/>
        <w:rPr>
          <w:rFonts w:ascii="Google Sans" w:eastAsia="Google Sans" w:hAnsi="Google Sans" w:cs="Google Sans"/>
          <w:color w:val="1B1C1D"/>
          <w:sz w:val="32"/>
          <w:szCs w:val="32"/>
        </w:rPr>
      </w:pPr>
      <w:r>
        <w:rPr>
          <w:rFonts w:ascii="Google Sans" w:eastAsia="宋体" w:hAnsi="Google Sans" w:cs="Google Sans" w:hint="eastAsia"/>
          <w:color w:val="1B1C1D"/>
          <w:sz w:val="32"/>
          <w:szCs w:val="32"/>
        </w:rPr>
        <w:t>三．</w:t>
      </w:r>
      <w:r>
        <w:rPr>
          <w:rFonts w:ascii="Google Sans" w:eastAsia="Google Sans" w:hAnsi="Google Sans" w:cs="Google Sans"/>
          <w:color w:val="1B1C1D"/>
          <w:sz w:val="32"/>
          <w:szCs w:val="32"/>
        </w:rPr>
        <w:t>AEB控制器核心逻辑的形式化验证报告 (Z3)</w:t>
      </w:r>
    </w:p>
    <w:p w14:paraId="1524604B" w14:textId="4EBD1ACE" w:rsidR="00F623EA" w:rsidRDefault="00000000">
      <w:pPr>
        <w:spacing w:before="12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目标：为AEB这个安全关键系统，提供最高等级的质量保证。</w:t>
      </w:r>
    </w:p>
    <w:p w14:paraId="2F8EECF9" w14:textId="4AA8302B" w:rsidR="00F623EA" w:rsidRDefault="00580645">
      <w:pPr>
        <w:pStyle w:val="3"/>
        <w:spacing w:before="0" w:after="120" w:line="275" w:lineRule="auto"/>
        <w:rPr>
          <w:rFonts w:ascii="Google Sans Text" w:eastAsia="Google Sans Text" w:hAnsi="Google Sans Text" w:cs="Google Sans Text"/>
          <w:color w:val="1B1C1D"/>
          <w:sz w:val="24"/>
          <w:szCs w:val="24"/>
        </w:rPr>
      </w:pPr>
      <w:r>
        <w:rPr>
          <w:rFonts w:ascii="Google Sans Text" w:eastAsiaTheme="minorEastAsia" w:hAnsi="Google Sans Text" w:cs="Google Sans Text" w:hint="eastAsia"/>
          <w:color w:val="1B1C1D"/>
          <w:sz w:val="24"/>
          <w:szCs w:val="24"/>
        </w:rPr>
        <w:t>1</w:t>
      </w:r>
      <w:r w:rsidR="00000000">
        <w:rPr>
          <w:rFonts w:ascii="Google Sans Text" w:eastAsia="Google Sans Text" w:hAnsi="Google Sans Text" w:cs="Google Sans Text"/>
          <w:color w:val="1B1C1D"/>
          <w:sz w:val="24"/>
          <w:szCs w:val="24"/>
        </w:rPr>
        <w:t>. 我们要验证什么？—— 关键安全属性</w:t>
      </w:r>
    </w:p>
    <w:p w14:paraId="1925CA20"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对于一个AEB系统，最可怕的两种失效模式是：</w:t>
      </w:r>
    </w:p>
    <w:p w14:paraId="59C7F3E8" w14:textId="77777777" w:rsidR="00F623EA" w:rsidRDefault="00000000">
      <w:pPr>
        <w:numPr>
          <w:ilvl w:val="0"/>
          <w:numId w:val="37"/>
        </w:numPr>
        <w:spacing w:line="275" w:lineRule="auto"/>
      </w:pPr>
      <w:r>
        <w:rPr>
          <w:rFonts w:ascii="Google Sans Text" w:eastAsia="Google Sans Text" w:hAnsi="Google Sans Text" w:cs="Google Sans Text"/>
          <w:b/>
          <w:color w:val="1B1C1D"/>
          <w:sz w:val="24"/>
          <w:szCs w:val="24"/>
        </w:rPr>
        <w:t>该刹车时不刹车 (False Negative)</w:t>
      </w:r>
    </w:p>
    <w:p w14:paraId="66E4F3A8" w14:textId="77777777" w:rsidR="00F623EA" w:rsidRDefault="00000000">
      <w:pPr>
        <w:numPr>
          <w:ilvl w:val="0"/>
          <w:numId w:val="37"/>
        </w:numPr>
        <w:spacing w:after="120" w:line="275" w:lineRule="auto"/>
      </w:pPr>
      <w:r>
        <w:rPr>
          <w:rFonts w:ascii="Google Sans Text" w:eastAsia="Google Sans Text" w:hAnsi="Google Sans Text" w:cs="Google Sans Text"/>
          <w:b/>
          <w:color w:val="1B1C1D"/>
          <w:sz w:val="24"/>
          <w:szCs w:val="24"/>
        </w:rPr>
        <w:t>不该刹车时乱刹车 (False Positive)</w:t>
      </w:r>
    </w:p>
    <w:p w14:paraId="78644ED7" w14:textId="77777777" w:rsidR="00F623EA" w:rsidRDefault="00000000">
      <w:pPr>
        <w:spacing w:before="12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后者，即“幽灵刹车”，会极大地影响驾乘体验和用户信任。因此，我们选择验证以下这个至关重要的</w:t>
      </w:r>
      <w:r>
        <w:rPr>
          <w:rFonts w:ascii="Google Sans Text" w:eastAsia="Google Sans Text" w:hAnsi="Google Sans Text" w:cs="Google Sans Text"/>
          <w:b/>
          <w:color w:val="1B1C1D"/>
          <w:sz w:val="24"/>
          <w:szCs w:val="24"/>
        </w:rPr>
        <w:t>安全属性 (Safety Property)</w:t>
      </w:r>
      <w:r>
        <w:rPr>
          <w:rFonts w:ascii="Google Sans Text" w:eastAsia="Google Sans Text" w:hAnsi="Google Sans Text" w:cs="Google Sans Text"/>
          <w:color w:val="1B1C1D"/>
          <w:sz w:val="24"/>
          <w:szCs w:val="24"/>
        </w:rPr>
        <w:t>：</w:t>
      </w:r>
    </w:p>
    <w:p w14:paraId="3B319401" w14:textId="77777777" w:rsidR="00F623EA" w:rsidRDefault="00000000">
      <w:pPr>
        <w:spacing w:after="240" w:line="275" w:lineRule="auto"/>
        <w:ind w:left="600" w:right="600"/>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“系统绝不应该在情况安全时，却错误地执行了全力制动。”</w:t>
      </w:r>
    </w:p>
    <w:p w14:paraId="7807B49D" w14:textId="04903AB0" w:rsidR="00580645" w:rsidRDefault="00000000">
      <w:pP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这个属性保证了系统的行为是可预测且合理的，避免了最危险的误触发场景。</w:t>
      </w:r>
    </w:p>
    <w:p w14:paraId="6C2C8FA9" w14:textId="1AA62B64" w:rsidR="00F623EA" w:rsidRPr="00580645" w:rsidRDefault="00580645" w:rsidP="00580645">
      <w:pPr>
        <w:widowControl/>
        <w:rPr>
          <w:rFonts w:ascii="Google Sans Text" w:eastAsiaTheme="minorEastAsia" w:hAnsi="Google Sans Text" w:cs="Google Sans Text" w:hint="eastAsia"/>
          <w:color w:val="1B1C1D"/>
          <w:sz w:val="24"/>
          <w:szCs w:val="24"/>
        </w:rPr>
      </w:pPr>
      <w:r>
        <w:rPr>
          <w:rFonts w:ascii="Google Sans Text" w:eastAsia="Google Sans Text" w:hAnsi="Google Sans Text" w:cs="Google Sans Text"/>
          <w:color w:val="1B1C1D"/>
          <w:sz w:val="24"/>
          <w:szCs w:val="24"/>
        </w:rPr>
        <w:br w:type="page"/>
      </w:r>
    </w:p>
    <w:p w14:paraId="5AA8EB76" w14:textId="67AC5071" w:rsidR="00F623EA" w:rsidRDefault="00580645">
      <w:pPr>
        <w:pStyle w:val="3"/>
        <w:spacing w:before="0" w:after="120" w:line="275" w:lineRule="auto"/>
        <w:rPr>
          <w:rFonts w:ascii="Google Sans Text" w:eastAsia="Google Sans Text" w:hAnsi="Google Sans Text" w:cs="Google Sans Text"/>
          <w:color w:val="1B1C1D"/>
          <w:sz w:val="24"/>
          <w:szCs w:val="24"/>
        </w:rPr>
      </w:pPr>
      <w:r>
        <w:rPr>
          <w:rFonts w:ascii="Google Sans Text" w:eastAsiaTheme="minorEastAsia" w:hAnsi="Google Sans Text" w:cs="Google Sans Text" w:hint="eastAsia"/>
          <w:color w:val="1B1C1D"/>
          <w:sz w:val="24"/>
          <w:szCs w:val="24"/>
        </w:rPr>
        <w:lastRenderedPageBreak/>
        <w:t>2</w:t>
      </w:r>
      <w:r w:rsidR="00000000">
        <w:rPr>
          <w:rFonts w:ascii="Google Sans Text" w:eastAsia="Google Sans Text" w:hAnsi="Google Sans Text" w:cs="Google Sans Text"/>
          <w:color w:val="1B1C1D"/>
          <w:sz w:val="24"/>
          <w:szCs w:val="24"/>
        </w:rPr>
        <w:t>. 验证策略：用Z3寻找“反例”</w:t>
      </w:r>
    </w:p>
    <w:p w14:paraId="1D5DF499" w14:textId="7098E0C3" w:rsidR="00F623EA"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我们的核心策略是</w:t>
      </w:r>
      <w:r>
        <w:rPr>
          <w:rFonts w:ascii="Google Sans Text" w:eastAsia="Google Sans Text" w:hAnsi="Google Sans Text" w:cs="Google Sans Text"/>
          <w:b/>
          <w:color w:val="1B1C1D"/>
          <w:sz w:val="24"/>
          <w:szCs w:val="24"/>
        </w:rPr>
        <w:t>通过矛盾来证明 (Proof by Contradiction)</w:t>
      </w:r>
      <w:r>
        <w:rPr>
          <w:rFonts w:ascii="Google Sans Text" w:eastAsia="Google Sans Text" w:hAnsi="Google Sans Text" w:cs="Google Sans Text"/>
          <w:color w:val="1B1C1D"/>
          <w:sz w:val="24"/>
          <w:szCs w:val="24"/>
        </w:rPr>
        <w:t>。我们不直接让Z3去证明我们的属性是“对的”，而是反过来，要求Z3去努力寻找一个能推翻我们属性的</w:t>
      </w:r>
      <w:r>
        <w:rPr>
          <w:rFonts w:ascii="Google Sans Text" w:eastAsia="Google Sans Text" w:hAnsi="Google Sans Text" w:cs="Google Sans Text"/>
          <w:b/>
          <w:color w:val="1B1C1D"/>
          <w:sz w:val="24"/>
          <w:szCs w:val="24"/>
        </w:rPr>
        <w:t>反例 (Counterexample)</w:t>
      </w:r>
      <w:r>
        <w:rPr>
          <w:rFonts w:ascii="Google Sans Text" w:eastAsia="Google Sans Text" w:hAnsi="Google Sans Text" w:cs="Google Sans Text"/>
          <w:color w:val="1B1C1D"/>
          <w:sz w:val="24"/>
          <w:szCs w:val="24"/>
        </w:rPr>
        <w:t>。</w:t>
      </w:r>
    </w:p>
    <w:p w14:paraId="387D462F" w14:textId="0E26D829" w:rsidR="00F623EA"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我们向Z3提出的</w:t>
      </w:r>
      <w:r w:rsidR="00580645">
        <w:rPr>
          <w:rFonts w:ascii="Google Sans Text" w:eastAsiaTheme="minorEastAsia" w:hAnsi="Google Sans Text" w:cs="Google Sans Text" w:hint="eastAsia"/>
          <w:color w:val="1B1C1D"/>
          <w:sz w:val="24"/>
          <w:szCs w:val="24"/>
        </w:rPr>
        <w:t>问题</w:t>
      </w:r>
      <w:r>
        <w:rPr>
          <w:rFonts w:ascii="Google Sans Text" w:eastAsia="Google Sans Text" w:hAnsi="Google Sans Text" w:cs="Google Sans Text"/>
          <w:color w:val="1B1C1D"/>
          <w:sz w:val="24"/>
          <w:szCs w:val="24"/>
        </w:rPr>
        <w:t>是：</w:t>
      </w:r>
    </w:p>
    <w:p w14:paraId="38FA402F" w14:textId="77777777" w:rsidR="00F623EA" w:rsidRDefault="00000000">
      <w:pPr>
        <w:spacing w:after="240" w:line="275" w:lineRule="auto"/>
        <w:ind w:left="600" w:right="600"/>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“请你（Z3）寻找一组输入（TTC, FBtime等），使得‘系统执行了全力制动’和‘当时情况其实是安全的’这两个条件能够同时成立。”</w:t>
      </w:r>
    </w:p>
    <w:p w14:paraId="737D0D02" w14:textId="31F6A084" w:rsidR="00580645" w:rsidRDefault="00000000">
      <w:pP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这个</w:t>
      </w:r>
      <w:r w:rsidR="00580645">
        <w:rPr>
          <w:rFonts w:ascii="宋体" w:eastAsia="宋体" w:hAnsi="宋体" w:cs="宋体" w:hint="eastAsia"/>
          <w:color w:val="1B1C1D"/>
          <w:sz w:val="24"/>
          <w:szCs w:val="24"/>
        </w:rPr>
        <w:t>问题</w:t>
      </w:r>
      <w:r>
        <w:rPr>
          <w:rFonts w:ascii="Google Sans Text" w:eastAsia="Google Sans Text" w:hAnsi="Google Sans Text" w:cs="Google Sans Text"/>
          <w:color w:val="1B1C1D"/>
          <w:sz w:val="24"/>
          <w:szCs w:val="24"/>
        </w:rPr>
        <w:t>被我们编码在Python脚本中。</w:t>
      </w:r>
    </w:p>
    <w:p w14:paraId="7E80E5A3" w14:textId="7BF762B1" w:rsidR="00F623EA" w:rsidRPr="00580645" w:rsidRDefault="00580645" w:rsidP="00580645">
      <w:pPr>
        <w:widowControl/>
        <w:rPr>
          <w:rFonts w:ascii="Google Sans Text" w:eastAsiaTheme="minorEastAsia" w:hAnsi="Google Sans Text" w:cs="Google Sans Text" w:hint="eastAsia"/>
          <w:color w:val="1B1C1D"/>
          <w:sz w:val="24"/>
          <w:szCs w:val="24"/>
        </w:rPr>
      </w:pPr>
      <w:r>
        <w:rPr>
          <w:rFonts w:ascii="Google Sans Text" w:eastAsia="Google Sans Text" w:hAnsi="Google Sans Text" w:cs="Google Sans Text"/>
          <w:color w:val="1B1C1D"/>
          <w:sz w:val="24"/>
          <w:szCs w:val="24"/>
        </w:rPr>
        <w:br w:type="page"/>
      </w:r>
    </w:p>
    <w:p w14:paraId="1F68FFF0" w14:textId="324CE37D" w:rsidR="00F623EA" w:rsidRDefault="00580645">
      <w:pPr>
        <w:pStyle w:val="3"/>
        <w:spacing w:before="0" w:after="120" w:line="275" w:lineRule="auto"/>
        <w:rPr>
          <w:rFonts w:ascii="Google Sans Text" w:eastAsia="Google Sans Text" w:hAnsi="Google Sans Text" w:cs="Google Sans Text"/>
          <w:color w:val="1B1C1D"/>
          <w:sz w:val="24"/>
          <w:szCs w:val="24"/>
        </w:rPr>
      </w:pPr>
      <w:r>
        <w:rPr>
          <w:rFonts w:ascii="Google Sans Text" w:eastAsiaTheme="minorEastAsia" w:hAnsi="Google Sans Text" w:cs="Google Sans Text" w:hint="eastAsia"/>
          <w:color w:val="1B1C1D"/>
          <w:sz w:val="24"/>
          <w:szCs w:val="24"/>
        </w:rPr>
        <w:lastRenderedPageBreak/>
        <w:t>3</w:t>
      </w:r>
      <w:r w:rsidR="00000000">
        <w:rPr>
          <w:rFonts w:ascii="Google Sans Text" w:eastAsia="Google Sans Text" w:hAnsi="Google Sans Text" w:cs="Google Sans Text"/>
          <w:color w:val="1B1C1D"/>
          <w:sz w:val="24"/>
          <w:szCs w:val="24"/>
        </w:rPr>
        <w:t>. Python代码解析：将系统逻辑翻译为数学约束</w:t>
      </w:r>
    </w:p>
    <w:p w14:paraId="1A2F578E" w14:textId="77777777" w:rsidR="00F623EA"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我们的veri.py脚本精确地执行了上述策略，它主要包含以下几个步骤：</w:t>
      </w:r>
    </w:p>
    <w:p w14:paraId="253EB35C" w14:textId="407854E7" w:rsidR="00F623EA" w:rsidRDefault="00580645">
      <w:pPr>
        <w:pStyle w:val="4"/>
        <w:spacing w:before="0" w:after="120" w:line="275" w:lineRule="auto"/>
        <w:rPr>
          <w:rFonts w:ascii="Google Sans Text" w:eastAsia="Google Sans Text" w:hAnsi="Google Sans Text" w:cs="Google Sans Text"/>
          <w:color w:val="1B1C1D"/>
        </w:rPr>
      </w:pPr>
      <w:r>
        <w:rPr>
          <w:rFonts w:ascii="Google Sans Text" w:eastAsiaTheme="minorEastAsia" w:hAnsi="Google Sans Text" w:cs="Google Sans Text" w:hint="eastAsia"/>
          <w:color w:val="1B1C1D"/>
        </w:rPr>
        <w:t>3</w:t>
      </w:r>
      <w:r w:rsidR="00000000">
        <w:rPr>
          <w:rFonts w:ascii="Google Sans Text" w:eastAsia="Google Sans Text" w:hAnsi="Google Sans Text" w:cs="Google Sans Text"/>
          <w:color w:val="1B1C1D"/>
        </w:rPr>
        <w:t>.1 定义变量</w:t>
      </w:r>
    </w:p>
    <w:p w14:paraId="7173A2EA" w14:textId="77777777" w:rsidR="00F623EA"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我们将AEB控制器的所有相关输入、输出和参数，都定义为Z3可以理解的数学变量（在这里是Real实数）。</w:t>
      </w:r>
    </w:p>
    <w:p w14:paraId="51EAD748" w14:textId="77777777" w:rsidR="007B3D98" w:rsidRDefault="007B3D98" w:rsidP="007B3D98">
      <w:pPr>
        <w:widowControl/>
        <w:shd w:val="clear" w:color="auto" w:fill="FFFFFF"/>
        <w:spacing w:line="285" w:lineRule="atLeast"/>
        <w:rPr>
          <w:rFonts w:ascii="Google Sans Text" w:eastAsiaTheme="minorEastAsia" w:hAnsi="Google Sans Text" w:cs="Google Sans Text"/>
          <w:color w:val="1B1C1D"/>
          <w:sz w:val="24"/>
          <w:szCs w:val="24"/>
        </w:rPr>
      </w:pPr>
      <w:r w:rsidRPr="007B3D98">
        <w:rPr>
          <w:rFonts w:ascii="Consolas" w:eastAsia="宋体" w:hAnsi="Consolas" w:cs="宋体"/>
          <w:color w:val="000000"/>
          <w:sz w:val="21"/>
          <w:szCs w:val="21"/>
        </w:rPr>
        <w:t xml:space="preserve">TTC      = </w:t>
      </w:r>
      <w:r w:rsidRPr="007B3D98">
        <w:rPr>
          <w:rFonts w:ascii="Consolas" w:eastAsia="宋体" w:hAnsi="Consolas" w:cs="宋体"/>
          <w:color w:val="74531F"/>
          <w:sz w:val="21"/>
          <w:szCs w:val="21"/>
        </w:rPr>
        <w:t>Real</w:t>
      </w:r>
      <w:r w:rsidRPr="007B3D98">
        <w:rPr>
          <w:rFonts w:ascii="Consolas" w:eastAsia="宋体" w:hAnsi="Consolas" w:cs="宋体"/>
          <w:color w:val="000000"/>
          <w:sz w:val="21"/>
          <w:szCs w:val="21"/>
        </w:rPr>
        <w:t>(</w:t>
      </w:r>
      <w:r w:rsidRPr="007B3D98">
        <w:rPr>
          <w:rFonts w:ascii="Consolas" w:eastAsia="宋体" w:hAnsi="Consolas" w:cs="宋体"/>
          <w:color w:val="E21F1F"/>
          <w:sz w:val="21"/>
          <w:szCs w:val="21"/>
        </w:rPr>
        <w:t>'</w:t>
      </w:r>
      <w:r w:rsidRPr="007B3D98">
        <w:rPr>
          <w:rFonts w:ascii="Consolas" w:eastAsia="宋体" w:hAnsi="Consolas" w:cs="宋体"/>
          <w:color w:val="A31515"/>
          <w:sz w:val="21"/>
          <w:szCs w:val="21"/>
        </w:rPr>
        <w:t>TTC</w:t>
      </w:r>
      <w:r w:rsidRPr="007B3D98">
        <w:rPr>
          <w:rFonts w:ascii="Consolas" w:eastAsia="宋体" w:hAnsi="Consolas" w:cs="宋体"/>
          <w:color w:val="E21F1F"/>
          <w:sz w:val="21"/>
          <w:szCs w:val="21"/>
        </w:rPr>
        <w:t>'</w:t>
      </w:r>
      <w:r w:rsidRPr="007B3D98">
        <w:rPr>
          <w:rFonts w:ascii="Consolas" w:eastAsia="宋体" w:hAnsi="Consolas" w:cs="宋体"/>
          <w:color w:val="000000"/>
          <w:sz w:val="21"/>
          <w:szCs w:val="21"/>
        </w:rPr>
        <w:t>)</w:t>
      </w:r>
      <w:r w:rsidR="00000000">
        <w:rPr>
          <w:rFonts w:ascii="Google Sans Text" w:eastAsia="Google Sans Text" w:hAnsi="Google Sans Text" w:cs="Google Sans Text"/>
          <w:color w:val="1B1C1D"/>
          <w:sz w:val="24"/>
          <w:szCs w:val="24"/>
        </w:rPr>
        <w:t># 碰撞时间</w:t>
      </w:r>
    </w:p>
    <w:p w14:paraId="4108F226" w14:textId="5C6CC19E" w:rsidR="007B3D98" w:rsidRPr="007B3D98" w:rsidRDefault="007B3D98" w:rsidP="007B3D98">
      <w:pPr>
        <w:widowControl/>
        <w:shd w:val="clear" w:color="auto" w:fill="FFFFFF"/>
        <w:spacing w:line="285" w:lineRule="atLeast"/>
        <w:rPr>
          <w:rFonts w:ascii="Consolas" w:eastAsia="宋体" w:hAnsi="Consolas" w:cs="宋体"/>
          <w:color w:val="000000"/>
          <w:sz w:val="21"/>
          <w:szCs w:val="21"/>
        </w:rPr>
      </w:pPr>
      <w:proofErr w:type="spellStart"/>
      <w:r w:rsidRPr="007B3D98">
        <w:rPr>
          <w:rFonts w:ascii="Consolas" w:eastAsia="宋体" w:hAnsi="Consolas" w:cs="宋体"/>
          <w:color w:val="1F377F"/>
          <w:sz w:val="21"/>
          <w:szCs w:val="21"/>
        </w:rPr>
        <w:t>FCWtime</w:t>
      </w:r>
      <w:proofErr w:type="spellEnd"/>
      <w:r w:rsidRPr="007B3D98">
        <w:rPr>
          <w:rFonts w:ascii="Consolas" w:eastAsia="宋体" w:hAnsi="Consolas" w:cs="宋体"/>
          <w:color w:val="000000"/>
          <w:sz w:val="21"/>
          <w:szCs w:val="21"/>
        </w:rPr>
        <w:t xml:space="preserve">  = </w:t>
      </w:r>
      <w:r w:rsidRPr="007B3D98">
        <w:rPr>
          <w:rFonts w:ascii="Consolas" w:eastAsia="宋体" w:hAnsi="Consolas" w:cs="宋体"/>
          <w:color w:val="74531F"/>
          <w:sz w:val="21"/>
          <w:szCs w:val="21"/>
        </w:rPr>
        <w:t>Real</w:t>
      </w:r>
      <w:r w:rsidRPr="007B3D98">
        <w:rPr>
          <w:rFonts w:ascii="Consolas" w:eastAsia="宋体" w:hAnsi="Consolas" w:cs="宋体"/>
          <w:color w:val="000000"/>
          <w:sz w:val="21"/>
          <w:szCs w:val="21"/>
        </w:rPr>
        <w:t>(</w:t>
      </w:r>
      <w:r w:rsidRPr="007B3D98">
        <w:rPr>
          <w:rFonts w:ascii="Consolas" w:eastAsia="宋体" w:hAnsi="Consolas" w:cs="宋体"/>
          <w:color w:val="E21F1F"/>
          <w:sz w:val="21"/>
          <w:szCs w:val="21"/>
        </w:rPr>
        <w:t>'</w:t>
      </w:r>
      <w:proofErr w:type="spellStart"/>
      <w:r w:rsidRPr="007B3D98">
        <w:rPr>
          <w:rFonts w:ascii="Consolas" w:eastAsia="宋体" w:hAnsi="Consolas" w:cs="宋体"/>
          <w:color w:val="A31515"/>
          <w:sz w:val="21"/>
          <w:szCs w:val="21"/>
        </w:rPr>
        <w:t>FCWtime</w:t>
      </w:r>
      <w:proofErr w:type="spellEnd"/>
      <w:r w:rsidRPr="007B3D98">
        <w:rPr>
          <w:rFonts w:ascii="Consolas" w:eastAsia="宋体" w:hAnsi="Consolas" w:cs="宋体"/>
          <w:color w:val="E21F1F"/>
          <w:sz w:val="21"/>
          <w:szCs w:val="21"/>
        </w:rPr>
        <w:t>'</w:t>
      </w:r>
      <w:r w:rsidRPr="007B3D98">
        <w:rPr>
          <w:rFonts w:ascii="Consolas" w:eastAsia="宋体" w:hAnsi="Consolas" w:cs="宋体"/>
          <w:color w:val="000000"/>
          <w:sz w:val="21"/>
          <w:szCs w:val="21"/>
        </w:rPr>
        <w:t>)  </w:t>
      </w:r>
      <w:r>
        <w:rPr>
          <w:rFonts w:ascii="Google Sans Text" w:eastAsia="Google Sans Text" w:hAnsi="Google Sans Text" w:cs="Google Sans Text"/>
          <w:color w:val="1B1C1D"/>
          <w:sz w:val="24"/>
          <w:szCs w:val="24"/>
        </w:rPr>
        <w:t xml:space="preserve"># </w:t>
      </w:r>
      <w:r>
        <w:rPr>
          <w:rFonts w:ascii="宋体" w:eastAsia="宋体" w:hAnsi="宋体" w:cs="宋体" w:hint="eastAsia"/>
          <w:color w:val="1B1C1D"/>
          <w:sz w:val="24"/>
          <w:szCs w:val="24"/>
        </w:rPr>
        <w:t>预警时间阈值</w:t>
      </w:r>
    </w:p>
    <w:p w14:paraId="2520C49E" w14:textId="77777777" w:rsidR="007B3D98" w:rsidRDefault="007B3D98" w:rsidP="007B3D98">
      <w:pPr>
        <w:widowControl/>
        <w:shd w:val="clear" w:color="auto" w:fill="FFFFFF"/>
        <w:spacing w:line="285" w:lineRule="atLeast"/>
        <w:rPr>
          <w:rFonts w:ascii="宋体" w:eastAsia="宋体" w:hAnsi="宋体" w:cs="宋体"/>
          <w:color w:val="1B1C1D"/>
          <w:sz w:val="24"/>
          <w:szCs w:val="24"/>
        </w:rPr>
      </w:pPr>
      <w:proofErr w:type="spellStart"/>
      <w:r w:rsidRPr="007B3D98">
        <w:rPr>
          <w:rFonts w:ascii="Consolas" w:eastAsia="宋体" w:hAnsi="Consolas" w:cs="宋体"/>
          <w:color w:val="1F377F"/>
          <w:sz w:val="21"/>
          <w:szCs w:val="21"/>
        </w:rPr>
        <w:t>FBtime</w:t>
      </w:r>
      <w:proofErr w:type="spellEnd"/>
      <w:r w:rsidRPr="007B3D98">
        <w:rPr>
          <w:rFonts w:ascii="Consolas" w:eastAsia="宋体" w:hAnsi="Consolas" w:cs="宋体"/>
          <w:color w:val="000000"/>
          <w:sz w:val="21"/>
          <w:szCs w:val="21"/>
        </w:rPr>
        <w:t xml:space="preserve">   = </w:t>
      </w:r>
      <w:r w:rsidRPr="007B3D98">
        <w:rPr>
          <w:rFonts w:ascii="Consolas" w:eastAsia="宋体" w:hAnsi="Consolas" w:cs="宋体"/>
          <w:color w:val="74531F"/>
          <w:sz w:val="21"/>
          <w:szCs w:val="21"/>
        </w:rPr>
        <w:t>Real</w:t>
      </w:r>
      <w:r w:rsidRPr="007B3D98">
        <w:rPr>
          <w:rFonts w:ascii="Consolas" w:eastAsia="宋体" w:hAnsi="Consolas" w:cs="宋体"/>
          <w:color w:val="000000"/>
          <w:sz w:val="21"/>
          <w:szCs w:val="21"/>
        </w:rPr>
        <w:t>(</w:t>
      </w:r>
      <w:r w:rsidRPr="007B3D98">
        <w:rPr>
          <w:rFonts w:ascii="Consolas" w:eastAsia="宋体" w:hAnsi="Consolas" w:cs="宋体"/>
          <w:color w:val="E21F1F"/>
          <w:sz w:val="21"/>
          <w:szCs w:val="21"/>
        </w:rPr>
        <w:t>'</w:t>
      </w:r>
      <w:proofErr w:type="spellStart"/>
      <w:r w:rsidRPr="007B3D98">
        <w:rPr>
          <w:rFonts w:ascii="Consolas" w:eastAsia="宋体" w:hAnsi="Consolas" w:cs="宋体"/>
          <w:color w:val="A31515"/>
          <w:sz w:val="21"/>
          <w:szCs w:val="21"/>
        </w:rPr>
        <w:t>FBtime</w:t>
      </w:r>
      <w:proofErr w:type="spellEnd"/>
      <w:r w:rsidRPr="007B3D98">
        <w:rPr>
          <w:rFonts w:ascii="Consolas" w:eastAsia="宋体" w:hAnsi="Consolas" w:cs="宋体"/>
          <w:color w:val="E21F1F"/>
          <w:sz w:val="21"/>
          <w:szCs w:val="21"/>
        </w:rPr>
        <w:t>'</w:t>
      </w:r>
      <w:r w:rsidRPr="007B3D98">
        <w:rPr>
          <w:rFonts w:ascii="Consolas" w:eastAsia="宋体" w:hAnsi="Consolas" w:cs="宋体"/>
          <w:color w:val="000000"/>
          <w:sz w:val="21"/>
          <w:szCs w:val="21"/>
        </w:rPr>
        <w:t xml:space="preserve">)   </w:t>
      </w:r>
      <w:r>
        <w:rPr>
          <w:rFonts w:ascii="Google Sans Text" w:eastAsia="Google Sans Text" w:hAnsi="Google Sans Text" w:cs="Google Sans Text"/>
          <w:color w:val="1B1C1D"/>
          <w:sz w:val="24"/>
          <w:szCs w:val="24"/>
        </w:rPr>
        <w:t xml:space="preserve"># </w:t>
      </w:r>
      <w:r>
        <w:rPr>
          <w:rFonts w:ascii="宋体" w:eastAsia="宋体" w:hAnsi="宋体" w:cs="宋体" w:hint="eastAsia"/>
          <w:color w:val="1B1C1D"/>
          <w:sz w:val="24"/>
          <w:szCs w:val="24"/>
        </w:rPr>
        <w:t>全力制动时间阈值</w:t>
      </w:r>
    </w:p>
    <w:p w14:paraId="283D3E85" w14:textId="77777777" w:rsidR="007B3D98" w:rsidRDefault="007B3D98" w:rsidP="007B3D98">
      <w:pPr>
        <w:widowControl/>
        <w:shd w:val="clear" w:color="auto" w:fill="FFFFFF"/>
        <w:spacing w:line="285" w:lineRule="atLeast"/>
        <w:rPr>
          <w:rFonts w:ascii="宋体" w:eastAsia="宋体" w:hAnsi="宋体" w:cs="宋体"/>
          <w:color w:val="1B1C1D"/>
          <w:sz w:val="24"/>
          <w:szCs w:val="24"/>
        </w:rPr>
      </w:pPr>
      <w:proofErr w:type="spellStart"/>
      <w:r w:rsidRPr="007B3D98">
        <w:rPr>
          <w:rFonts w:ascii="Consolas" w:eastAsia="宋体" w:hAnsi="Consolas" w:cs="宋体"/>
          <w:color w:val="1F377F"/>
          <w:sz w:val="21"/>
          <w:szCs w:val="21"/>
        </w:rPr>
        <w:t>decel</w:t>
      </w:r>
      <w:proofErr w:type="spellEnd"/>
      <w:r w:rsidRPr="007B3D98">
        <w:rPr>
          <w:rFonts w:ascii="Consolas" w:eastAsia="宋体" w:hAnsi="Consolas" w:cs="宋体"/>
          <w:color w:val="000000"/>
          <w:sz w:val="21"/>
          <w:szCs w:val="21"/>
        </w:rPr>
        <w:t xml:space="preserve">    = </w:t>
      </w:r>
      <w:r w:rsidRPr="007B3D98">
        <w:rPr>
          <w:rFonts w:ascii="Consolas" w:eastAsia="宋体" w:hAnsi="Consolas" w:cs="宋体"/>
          <w:color w:val="74531F"/>
          <w:sz w:val="21"/>
          <w:szCs w:val="21"/>
        </w:rPr>
        <w:t>Real</w:t>
      </w:r>
      <w:r w:rsidRPr="007B3D98">
        <w:rPr>
          <w:rFonts w:ascii="Consolas" w:eastAsia="宋体" w:hAnsi="Consolas" w:cs="宋体"/>
          <w:color w:val="000000"/>
          <w:sz w:val="21"/>
          <w:szCs w:val="21"/>
        </w:rPr>
        <w:t>(</w:t>
      </w:r>
      <w:r w:rsidRPr="007B3D98">
        <w:rPr>
          <w:rFonts w:ascii="Consolas" w:eastAsia="宋体" w:hAnsi="Consolas" w:cs="宋体"/>
          <w:color w:val="E21F1F"/>
          <w:sz w:val="21"/>
          <w:szCs w:val="21"/>
        </w:rPr>
        <w:t>'</w:t>
      </w:r>
      <w:proofErr w:type="spellStart"/>
      <w:r w:rsidRPr="007B3D98">
        <w:rPr>
          <w:rFonts w:ascii="Consolas" w:eastAsia="宋体" w:hAnsi="Consolas" w:cs="宋体"/>
          <w:color w:val="A31515"/>
          <w:sz w:val="21"/>
          <w:szCs w:val="21"/>
        </w:rPr>
        <w:t>decel</w:t>
      </w:r>
      <w:proofErr w:type="spellEnd"/>
      <w:r w:rsidRPr="007B3D98">
        <w:rPr>
          <w:rFonts w:ascii="Consolas" w:eastAsia="宋体" w:hAnsi="Consolas" w:cs="宋体"/>
          <w:color w:val="E21F1F"/>
          <w:sz w:val="21"/>
          <w:szCs w:val="21"/>
        </w:rPr>
        <w:t>'</w:t>
      </w:r>
      <w:r w:rsidRPr="007B3D98">
        <w:rPr>
          <w:rFonts w:ascii="Consolas" w:eastAsia="宋体" w:hAnsi="Consolas" w:cs="宋体"/>
          <w:color w:val="000000"/>
          <w:sz w:val="21"/>
          <w:szCs w:val="21"/>
        </w:rPr>
        <w:t>)    </w:t>
      </w:r>
      <w:r>
        <w:rPr>
          <w:rFonts w:ascii="Google Sans Text" w:eastAsia="Google Sans Text" w:hAnsi="Google Sans Text" w:cs="Google Sans Text"/>
          <w:color w:val="1B1C1D"/>
          <w:sz w:val="24"/>
          <w:szCs w:val="24"/>
        </w:rPr>
        <w:t xml:space="preserve"># </w:t>
      </w:r>
      <w:r>
        <w:rPr>
          <w:rFonts w:ascii="宋体" w:eastAsia="宋体" w:hAnsi="宋体" w:cs="宋体" w:hint="eastAsia"/>
          <w:color w:val="1B1C1D"/>
          <w:sz w:val="24"/>
          <w:szCs w:val="24"/>
        </w:rPr>
        <w:t>最终输出的减速度</w:t>
      </w:r>
    </w:p>
    <w:p w14:paraId="7C3DEAAF" w14:textId="700E81C1" w:rsidR="00F623EA" w:rsidRPr="007B3D98" w:rsidRDefault="007B3D98" w:rsidP="007B3D98">
      <w:pPr>
        <w:widowControl/>
        <w:shd w:val="clear" w:color="auto" w:fill="FFFFFF"/>
        <w:spacing w:line="285" w:lineRule="atLeast"/>
        <w:rPr>
          <w:rFonts w:ascii="宋体" w:eastAsia="宋体" w:hAnsi="宋体" w:cs="宋体"/>
          <w:color w:val="1B1C1D"/>
          <w:sz w:val="24"/>
          <w:szCs w:val="24"/>
        </w:rPr>
      </w:pPr>
      <w:proofErr w:type="spellStart"/>
      <w:r w:rsidRPr="007B3D98">
        <w:rPr>
          <w:rFonts w:ascii="Consolas" w:eastAsia="宋体" w:hAnsi="Consolas" w:cs="宋体"/>
          <w:color w:val="1F377F"/>
          <w:sz w:val="21"/>
          <w:szCs w:val="21"/>
        </w:rPr>
        <w:t>FBdecel</w:t>
      </w:r>
      <w:proofErr w:type="spellEnd"/>
      <w:r w:rsidRPr="007B3D98">
        <w:rPr>
          <w:rFonts w:ascii="Consolas" w:eastAsia="宋体" w:hAnsi="Consolas" w:cs="宋体"/>
          <w:color w:val="000000"/>
          <w:sz w:val="21"/>
          <w:szCs w:val="21"/>
        </w:rPr>
        <w:t xml:space="preserve">  = </w:t>
      </w:r>
      <w:r w:rsidRPr="007B3D98">
        <w:rPr>
          <w:rFonts w:ascii="Consolas" w:eastAsia="宋体" w:hAnsi="Consolas" w:cs="宋体"/>
          <w:color w:val="74531F"/>
          <w:sz w:val="21"/>
          <w:szCs w:val="21"/>
        </w:rPr>
        <w:t>Real</w:t>
      </w:r>
      <w:r w:rsidRPr="007B3D98">
        <w:rPr>
          <w:rFonts w:ascii="Consolas" w:eastAsia="宋体" w:hAnsi="Consolas" w:cs="宋体"/>
          <w:color w:val="000000"/>
          <w:sz w:val="21"/>
          <w:szCs w:val="21"/>
        </w:rPr>
        <w:t>(</w:t>
      </w:r>
      <w:r w:rsidRPr="007B3D98">
        <w:rPr>
          <w:rFonts w:ascii="Consolas" w:eastAsia="宋体" w:hAnsi="Consolas" w:cs="宋体"/>
          <w:color w:val="E21F1F"/>
          <w:sz w:val="21"/>
          <w:szCs w:val="21"/>
        </w:rPr>
        <w:t>'</w:t>
      </w:r>
      <w:proofErr w:type="spellStart"/>
      <w:r w:rsidRPr="007B3D98">
        <w:rPr>
          <w:rFonts w:ascii="Consolas" w:eastAsia="宋体" w:hAnsi="Consolas" w:cs="宋体"/>
          <w:color w:val="A31515"/>
          <w:sz w:val="21"/>
          <w:szCs w:val="21"/>
        </w:rPr>
        <w:t>FBdecel</w:t>
      </w:r>
      <w:proofErr w:type="spellEnd"/>
      <w:r w:rsidRPr="007B3D98">
        <w:rPr>
          <w:rFonts w:ascii="Consolas" w:eastAsia="宋体" w:hAnsi="Consolas" w:cs="宋体"/>
          <w:color w:val="E21F1F"/>
          <w:sz w:val="21"/>
          <w:szCs w:val="21"/>
        </w:rPr>
        <w:t>'</w:t>
      </w:r>
      <w:r w:rsidRPr="007B3D98">
        <w:rPr>
          <w:rFonts w:ascii="Consolas" w:eastAsia="宋体" w:hAnsi="Consolas" w:cs="宋体"/>
          <w:color w:val="000000"/>
          <w:sz w:val="21"/>
          <w:szCs w:val="21"/>
        </w:rPr>
        <w:t>)  </w:t>
      </w:r>
      <w:r>
        <w:rPr>
          <w:rFonts w:ascii="Google Sans Text" w:eastAsia="Google Sans Text" w:hAnsi="Google Sans Text" w:cs="Google Sans Text"/>
          <w:color w:val="1B1C1D"/>
          <w:sz w:val="24"/>
          <w:szCs w:val="24"/>
        </w:rPr>
        <w:t xml:space="preserve"># </w:t>
      </w:r>
      <w:r>
        <w:rPr>
          <w:rFonts w:ascii="宋体" w:eastAsia="宋体" w:hAnsi="宋体" w:cs="宋体" w:hint="eastAsia"/>
          <w:color w:val="1B1C1D"/>
          <w:sz w:val="24"/>
          <w:szCs w:val="24"/>
        </w:rPr>
        <w:t>全力制动的目标减速度值</w:t>
      </w:r>
      <w:r w:rsidR="00000000">
        <w:rPr>
          <w:rFonts w:ascii="Google Sans Text" w:eastAsia="Google Sans Text" w:hAnsi="Google Sans Text" w:cs="Google Sans Text"/>
          <w:color w:val="1B1C1D"/>
          <w:sz w:val="24"/>
          <w:szCs w:val="24"/>
        </w:rPr>
        <w:br/>
      </w:r>
      <w:r w:rsidR="00C55298">
        <w:rPr>
          <w:noProof/>
        </w:rPr>
        <w:drawing>
          <wp:inline distT="0" distB="0" distL="0" distR="0" wp14:anchorId="7834A2EC" wp14:editId="7D62DDDB">
            <wp:extent cx="5943600" cy="2094230"/>
            <wp:effectExtent l="0" t="0" r="0" b="1270"/>
            <wp:docPr id="703775515"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75515" name="图片 1" descr="文本&#10;&#10;AI 生成的内容可能不正确。"/>
                    <pic:cNvPicPr/>
                  </pic:nvPicPr>
                  <pic:blipFill>
                    <a:blip r:embed="rId25"/>
                    <a:stretch>
                      <a:fillRect/>
                    </a:stretch>
                  </pic:blipFill>
                  <pic:spPr>
                    <a:xfrm>
                      <a:off x="0" y="0"/>
                      <a:ext cx="5943600" cy="2094230"/>
                    </a:xfrm>
                    <a:prstGeom prst="rect">
                      <a:avLst/>
                    </a:prstGeom>
                  </pic:spPr>
                </pic:pic>
              </a:graphicData>
            </a:graphic>
          </wp:inline>
        </w:drawing>
      </w:r>
    </w:p>
    <w:p w14:paraId="6E612931" w14:textId="26A73DA0" w:rsidR="00F623EA" w:rsidRDefault="00580645">
      <w:pPr>
        <w:pStyle w:val="4"/>
        <w:spacing w:before="0" w:after="120" w:line="275" w:lineRule="auto"/>
        <w:rPr>
          <w:rFonts w:ascii="Google Sans Text" w:eastAsia="Google Sans Text" w:hAnsi="Google Sans Text" w:cs="Google Sans Text"/>
          <w:color w:val="1B1C1D"/>
        </w:rPr>
      </w:pPr>
      <w:r>
        <w:rPr>
          <w:rFonts w:ascii="Google Sans Text" w:eastAsiaTheme="minorEastAsia" w:hAnsi="Google Sans Text" w:cs="Google Sans Text" w:hint="eastAsia"/>
          <w:color w:val="1B1C1D"/>
        </w:rPr>
        <w:t>3</w:t>
      </w:r>
      <w:r w:rsidR="00000000">
        <w:rPr>
          <w:rFonts w:ascii="Google Sans Text" w:eastAsia="Google Sans Text" w:hAnsi="Google Sans Text" w:cs="Google Sans Text"/>
          <w:color w:val="1B1C1D"/>
        </w:rPr>
        <w:t>.2 建模控制器逻辑</w:t>
      </w:r>
    </w:p>
    <w:p w14:paraId="2076331D" w14:textId="77777777" w:rsidR="00F623EA"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我们将SysML状态机图中的决策逻辑，使用Z3的If(condition, then_value, else_value)函数，翻译成了一个精确的数学表达式。这就像一个嵌套的决策树，完美复现了Stateflow的行为。</w:t>
      </w:r>
    </w:p>
    <w:p w14:paraId="7193B22E" w14:textId="65D0A948" w:rsidR="00F623EA" w:rsidRPr="007B3D98" w:rsidRDefault="00000000" w:rsidP="007B3D98">
      <w:pPr>
        <w:widowControl/>
        <w:shd w:val="clear" w:color="auto" w:fill="FFFFFF"/>
        <w:spacing w:line="285" w:lineRule="atLeast"/>
        <w:rPr>
          <w:rFonts w:ascii="Consolas" w:eastAsia="宋体" w:hAnsi="Consolas" w:cs="宋体"/>
          <w:color w:val="000000"/>
          <w:sz w:val="21"/>
          <w:szCs w:val="21"/>
        </w:rPr>
      </w:pPr>
      <w:r>
        <w:rPr>
          <w:rFonts w:ascii="Google Sans Text" w:eastAsia="Google Sans Text" w:hAnsi="Google Sans Text" w:cs="Google Sans Text"/>
          <w:color w:val="1B1C1D"/>
          <w:sz w:val="24"/>
          <w:szCs w:val="24"/>
        </w:rPr>
        <w:t># 定义进入全力制动区的条件</w:t>
      </w:r>
      <w:r>
        <w:rPr>
          <w:rFonts w:ascii="Google Sans Text" w:eastAsia="Google Sans Text" w:hAnsi="Google Sans Text" w:cs="Google Sans Text"/>
          <w:color w:val="1B1C1D"/>
          <w:sz w:val="24"/>
          <w:szCs w:val="24"/>
        </w:rPr>
        <w:br/>
      </w:r>
      <w:proofErr w:type="spellStart"/>
      <w:r w:rsidR="007B3D98" w:rsidRPr="007B3D98">
        <w:rPr>
          <w:rFonts w:ascii="Consolas" w:eastAsia="宋体" w:hAnsi="Consolas" w:cs="宋体"/>
          <w:color w:val="1F377F"/>
          <w:sz w:val="21"/>
          <w:szCs w:val="21"/>
        </w:rPr>
        <w:t>is_full_braking_zone</w:t>
      </w:r>
      <w:proofErr w:type="spellEnd"/>
      <w:r w:rsidR="007B3D98" w:rsidRPr="007B3D98">
        <w:rPr>
          <w:rFonts w:ascii="Consolas" w:eastAsia="宋体" w:hAnsi="Consolas" w:cs="宋体"/>
          <w:color w:val="000000"/>
          <w:sz w:val="21"/>
          <w:szCs w:val="21"/>
        </w:rPr>
        <w:t xml:space="preserve"> = </w:t>
      </w:r>
      <w:r w:rsidR="007B3D98" w:rsidRPr="007B3D98">
        <w:rPr>
          <w:rFonts w:ascii="Consolas" w:eastAsia="宋体" w:hAnsi="Consolas" w:cs="宋体"/>
          <w:color w:val="74531F"/>
          <w:sz w:val="21"/>
          <w:szCs w:val="21"/>
        </w:rPr>
        <w:t>And</w:t>
      </w:r>
      <w:r w:rsidR="007B3D98" w:rsidRPr="007B3D98">
        <w:rPr>
          <w:rFonts w:ascii="Consolas" w:eastAsia="宋体" w:hAnsi="Consolas" w:cs="宋体"/>
          <w:color w:val="000000"/>
          <w:sz w:val="21"/>
          <w:szCs w:val="21"/>
        </w:rPr>
        <w:t>(</w:t>
      </w:r>
      <w:r w:rsidR="007B3D98" w:rsidRPr="007B3D98">
        <w:rPr>
          <w:rFonts w:ascii="Consolas" w:eastAsia="宋体" w:hAnsi="Consolas" w:cs="宋体"/>
          <w:color w:val="74531F"/>
          <w:sz w:val="21"/>
          <w:szCs w:val="21"/>
        </w:rPr>
        <w:t>Abs</w:t>
      </w:r>
      <w:r w:rsidR="007B3D98" w:rsidRPr="007B3D98">
        <w:rPr>
          <w:rFonts w:ascii="Consolas" w:eastAsia="宋体" w:hAnsi="Consolas" w:cs="宋体"/>
          <w:color w:val="000000"/>
          <w:sz w:val="21"/>
          <w:szCs w:val="21"/>
        </w:rPr>
        <w:t xml:space="preserve">(TTC) </w:t>
      </w:r>
      <w:r w:rsidR="007B3D98" w:rsidRPr="007B3D98">
        <w:rPr>
          <w:rFonts w:ascii="Consolas" w:eastAsia="宋体" w:hAnsi="Consolas" w:cs="宋体"/>
          <w:color w:val="74531F"/>
          <w:sz w:val="21"/>
          <w:szCs w:val="21"/>
        </w:rPr>
        <w:t>&lt;</w:t>
      </w:r>
      <w:r w:rsidR="007B3D98" w:rsidRPr="007B3D98">
        <w:rPr>
          <w:rFonts w:ascii="Consolas" w:eastAsia="宋体" w:hAnsi="Consolas" w:cs="宋体"/>
          <w:color w:val="000000"/>
          <w:sz w:val="21"/>
          <w:szCs w:val="21"/>
        </w:rPr>
        <w:t xml:space="preserve"> </w:t>
      </w:r>
      <w:proofErr w:type="spellStart"/>
      <w:r w:rsidR="007B3D98" w:rsidRPr="007B3D98">
        <w:rPr>
          <w:rFonts w:ascii="Consolas" w:eastAsia="宋体" w:hAnsi="Consolas" w:cs="宋体"/>
          <w:color w:val="1F377F"/>
          <w:sz w:val="21"/>
          <w:szCs w:val="21"/>
        </w:rPr>
        <w:t>FBtime</w:t>
      </w:r>
      <w:proofErr w:type="spellEnd"/>
      <w:r w:rsidR="007B3D98" w:rsidRPr="007B3D98">
        <w:rPr>
          <w:rFonts w:ascii="Consolas" w:eastAsia="宋体" w:hAnsi="Consolas" w:cs="宋体"/>
          <w:color w:val="000000"/>
          <w:sz w:val="21"/>
          <w:szCs w:val="21"/>
        </w:rPr>
        <w:t xml:space="preserve">, TTC </w:t>
      </w:r>
      <w:r w:rsidR="007B3D98" w:rsidRPr="007B3D98">
        <w:rPr>
          <w:rFonts w:ascii="Consolas" w:eastAsia="宋体" w:hAnsi="Consolas" w:cs="宋体"/>
          <w:color w:val="74531F"/>
          <w:sz w:val="21"/>
          <w:szCs w:val="21"/>
        </w:rPr>
        <w:t>&lt;</w:t>
      </w:r>
      <w:r w:rsidR="007B3D98" w:rsidRPr="007B3D98">
        <w:rPr>
          <w:rFonts w:ascii="Consolas" w:eastAsia="宋体" w:hAnsi="Consolas" w:cs="宋体"/>
          <w:color w:val="000000"/>
          <w:sz w:val="21"/>
          <w:szCs w:val="21"/>
        </w:rPr>
        <w:t xml:space="preserve"> </w:t>
      </w:r>
      <w:r w:rsidR="007B3D98" w:rsidRPr="007B3D98">
        <w:rPr>
          <w:rFonts w:ascii="Consolas" w:eastAsia="宋体" w:hAnsi="Consolas" w:cs="宋体"/>
          <w:color w:val="098658"/>
          <w:sz w:val="21"/>
          <w:szCs w:val="21"/>
        </w:rPr>
        <w:t>0</w:t>
      </w:r>
      <w:r w:rsidR="007B3D98" w:rsidRPr="007B3D98">
        <w:rPr>
          <w:rFonts w:ascii="Consolas" w:eastAsia="宋体" w:hAnsi="Consolas" w:cs="宋体"/>
          <w:color w:val="000000"/>
          <w:sz w:val="21"/>
          <w:szCs w:val="21"/>
        </w:rPr>
        <w:t>)</w:t>
      </w:r>
      <w:r>
        <w:rPr>
          <w:rFonts w:ascii="Google Sans Text" w:eastAsia="Google Sans Text" w:hAnsi="Google Sans Text" w:cs="Google Sans Text"/>
          <w:color w:val="1B1C1D"/>
          <w:sz w:val="24"/>
          <w:szCs w:val="24"/>
        </w:rPr>
        <w:br/>
        <w:t># ... (其他区域的定义) .</w:t>
      </w:r>
      <w:proofErr w:type="gramStart"/>
      <w:r>
        <w:rPr>
          <w:rFonts w:ascii="Google Sans Text" w:eastAsia="Google Sans Text" w:hAnsi="Google Sans Text" w:cs="Google Sans Text"/>
          <w:color w:val="1B1C1D"/>
          <w:sz w:val="24"/>
          <w:szCs w:val="24"/>
        </w:rPr>
        <w:t>..</w:t>
      </w:r>
      <w:proofErr w:type="gramEnd"/>
      <w:r>
        <w:rPr>
          <w:rFonts w:ascii="Google Sans Text" w:eastAsia="Google Sans Text" w:hAnsi="Google Sans Text" w:cs="Google Sans Text"/>
          <w:color w:val="1B1C1D"/>
          <w:sz w:val="24"/>
          <w:szCs w:val="24"/>
        </w:rPr>
        <w:br/>
        <w:t># 核心决策逻辑：如果满足全力制动条件，则decel等于FBdecel；否则，进入下一层判断...</w:t>
      </w:r>
      <w:r>
        <w:rPr>
          <w:rFonts w:ascii="Google Sans Text" w:eastAsia="Google Sans Text" w:hAnsi="Google Sans Text" w:cs="Google Sans Text"/>
          <w:color w:val="1B1C1D"/>
          <w:sz w:val="24"/>
          <w:szCs w:val="24"/>
        </w:rPr>
        <w:br/>
      </w:r>
      <w:proofErr w:type="spellStart"/>
      <w:r w:rsidR="007B3D98" w:rsidRPr="007B3D98">
        <w:rPr>
          <w:rFonts w:ascii="Consolas" w:eastAsia="宋体" w:hAnsi="Consolas" w:cs="宋体"/>
          <w:color w:val="1F377F"/>
          <w:sz w:val="21"/>
          <w:szCs w:val="21"/>
        </w:rPr>
        <w:lastRenderedPageBreak/>
        <w:t>controller_logic</w:t>
      </w:r>
      <w:proofErr w:type="spellEnd"/>
      <w:r w:rsidR="007B3D98" w:rsidRPr="007B3D98">
        <w:rPr>
          <w:rFonts w:ascii="Consolas" w:eastAsia="宋体" w:hAnsi="Consolas" w:cs="宋体"/>
          <w:color w:val="000000"/>
          <w:sz w:val="21"/>
          <w:szCs w:val="21"/>
        </w:rPr>
        <w:t xml:space="preserve"> = </w:t>
      </w:r>
      <w:proofErr w:type="gramStart"/>
      <w:r w:rsidR="007B3D98" w:rsidRPr="007B3D98">
        <w:rPr>
          <w:rFonts w:ascii="Consolas" w:eastAsia="宋体" w:hAnsi="Consolas" w:cs="宋体"/>
          <w:color w:val="74531F"/>
          <w:sz w:val="21"/>
          <w:szCs w:val="21"/>
        </w:rPr>
        <w:t>If</w:t>
      </w:r>
      <w:r w:rsidR="007B3D98" w:rsidRPr="007B3D98">
        <w:rPr>
          <w:rFonts w:ascii="Consolas" w:eastAsia="宋体" w:hAnsi="Consolas" w:cs="宋体"/>
          <w:color w:val="000000"/>
          <w:sz w:val="21"/>
          <w:szCs w:val="21"/>
        </w:rPr>
        <w:t>(</w:t>
      </w:r>
      <w:proofErr w:type="spellStart"/>
      <w:proofErr w:type="gramEnd"/>
      <w:r w:rsidR="007B3D98" w:rsidRPr="007B3D98">
        <w:rPr>
          <w:rFonts w:ascii="Consolas" w:eastAsia="宋体" w:hAnsi="Consolas" w:cs="宋体"/>
          <w:color w:val="1F377F"/>
          <w:sz w:val="21"/>
          <w:szCs w:val="21"/>
        </w:rPr>
        <w:t>is_full_braking_zone</w:t>
      </w:r>
      <w:proofErr w:type="spellEnd"/>
      <w:r w:rsidR="007B3D98" w:rsidRPr="007B3D98">
        <w:rPr>
          <w:rFonts w:ascii="Consolas" w:eastAsia="宋体" w:hAnsi="Consolas" w:cs="宋体"/>
          <w:color w:val="000000"/>
          <w:sz w:val="21"/>
          <w:szCs w:val="21"/>
        </w:rPr>
        <w:t xml:space="preserve">, </w:t>
      </w:r>
      <w:proofErr w:type="spellStart"/>
      <w:r w:rsidR="007B3D98" w:rsidRPr="007B3D98">
        <w:rPr>
          <w:rFonts w:ascii="Consolas" w:eastAsia="宋体" w:hAnsi="Consolas" w:cs="宋体"/>
          <w:color w:val="1F377F"/>
          <w:sz w:val="21"/>
          <w:szCs w:val="21"/>
        </w:rPr>
        <w:t>decel</w:t>
      </w:r>
      <w:proofErr w:type="spellEnd"/>
      <w:r w:rsidR="007B3D98" w:rsidRPr="007B3D98">
        <w:rPr>
          <w:rFonts w:ascii="Consolas" w:eastAsia="宋体" w:hAnsi="Consolas" w:cs="宋体"/>
          <w:color w:val="000000"/>
          <w:sz w:val="21"/>
          <w:szCs w:val="21"/>
        </w:rPr>
        <w:t xml:space="preserve"> </w:t>
      </w:r>
      <w:r w:rsidR="007B3D98" w:rsidRPr="007B3D98">
        <w:rPr>
          <w:rFonts w:ascii="Consolas" w:eastAsia="宋体" w:hAnsi="Consolas" w:cs="宋体"/>
          <w:color w:val="74531F"/>
          <w:sz w:val="21"/>
          <w:szCs w:val="21"/>
        </w:rPr>
        <w:t>==</w:t>
      </w:r>
      <w:r w:rsidR="007B3D98" w:rsidRPr="007B3D98">
        <w:rPr>
          <w:rFonts w:ascii="Consolas" w:eastAsia="宋体" w:hAnsi="Consolas" w:cs="宋体"/>
          <w:color w:val="000000"/>
          <w:sz w:val="21"/>
          <w:szCs w:val="21"/>
        </w:rPr>
        <w:t xml:space="preserve"> </w:t>
      </w:r>
      <w:proofErr w:type="spellStart"/>
      <w:r w:rsidR="007B3D98" w:rsidRPr="007B3D98">
        <w:rPr>
          <w:rFonts w:ascii="Consolas" w:eastAsia="宋体" w:hAnsi="Consolas" w:cs="宋体"/>
          <w:color w:val="1F377F"/>
          <w:sz w:val="21"/>
          <w:szCs w:val="21"/>
        </w:rPr>
        <w:t>FBdecel</w:t>
      </w:r>
      <w:proofErr w:type="spellEnd"/>
      <w:r w:rsidR="007B3D98" w:rsidRPr="007B3D98">
        <w:rPr>
          <w:rFonts w:ascii="Consolas" w:eastAsia="宋体" w:hAnsi="Consolas" w:cs="宋体"/>
          <w:color w:val="000000"/>
          <w:sz w:val="21"/>
          <w:szCs w:val="21"/>
        </w:rPr>
        <w:t>,</w:t>
      </w:r>
      <w:r>
        <w:rPr>
          <w:rFonts w:ascii="Google Sans Text" w:eastAsia="Google Sans Text" w:hAnsi="Google Sans Text" w:cs="Google Sans Text"/>
          <w:color w:val="1B1C1D"/>
          <w:sz w:val="24"/>
          <w:szCs w:val="24"/>
        </w:rPr>
        <w:br/>
        <w:t xml:space="preserve">                   # ... (其他制动级别的逻辑) ...</w:t>
      </w:r>
      <w:r>
        <w:rPr>
          <w:rFonts w:ascii="Google Sans Text" w:eastAsia="Google Sans Text" w:hAnsi="Google Sans Text" w:cs="Google Sans Text"/>
          <w:color w:val="1B1C1D"/>
          <w:sz w:val="24"/>
          <w:szCs w:val="24"/>
        </w:rPr>
        <w:br/>
      </w:r>
      <w:r w:rsidR="007B3D98">
        <w:rPr>
          <w:noProof/>
        </w:rPr>
        <w:drawing>
          <wp:inline distT="0" distB="0" distL="0" distR="0" wp14:anchorId="7FAB6CDC" wp14:editId="3EAFACB7">
            <wp:extent cx="5943600" cy="5139690"/>
            <wp:effectExtent l="0" t="0" r="0" b="3810"/>
            <wp:docPr id="1216882167" name="图片 1" descr="图片包含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2167" name="图片 1" descr="图片包含 文本&#10;&#10;AI 生成的内容可能不正确。"/>
                    <pic:cNvPicPr/>
                  </pic:nvPicPr>
                  <pic:blipFill>
                    <a:blip r:embed="rId26"/>
                    <a:stretch>
                      <a:fillRect/>
                    </a:stretch>
                  </pic:blipFill>
                  <pic:spPr>
                    <a:xfrm>
                      <a:off x="0" y="0"/>
                      <a:ext cx="5943600" cy="5139690"/>
                    </a:xfrm>
                    <a:prstGeom prst="rect">
                      <a:avLst/>
                    </a:prstGeom>
                  </pic:spPr>
                </pic:pic>
              </a:graphicData>
            </a:graphic>
          </wp:inline>
        </w:drawing>
      </w:r>
    </w:p>
    <w:p w14:paraId="4A2775F6" w14:textId="417355F7" w:rsidR="00F623EA" w:rsidRDefault="00580645">
      <w:pPr>
        <w:pStyle w:val="4"/>
        <w:spacing w:before="0" w:after="120" w:line="275" w:lineRule="auto"/>
        <w:rPr>
          <w:rFonts w:ascii="Google Sans Text" w:eastAsia="Google Sans Text" w:hAnsi="Google Sans Text" w:cs="Google Sans Text"/>
          <w:color w:val="1B1C1D"/>
        </w:rPr>
      </w:pPr>
      <w:r>
        <w:rPr>
          <w:rFonts w:ascii="Google Sans Text" w:eastAsiaTheme="minorEastAsia" w:hAnsi="Google Sans Text" w:cs="Google Sans Text" w:hint="eastAsia"/>
          <w:color w:val="1B1C1D"/>
        </w:rPr>
        <w:t>3</w:t>
      </w:r>
      <w:r w:rsidR="00000000">
        <w:rPr>
          <w:rFonts w:ascii="Google Sans Text" w:eastAsia="Google Sans Text" w:hAnsi="Google Sans Text" w:cs="Google Sans Text"/>
          <w:color w:val="1B1C1D"/>
        </w:rPr>
        <w:t>.3 定义“反例”</w:t>
      </w:r>
    </w:p>
    <w:p w14:paraId="66E543E5" w14:textId="77777777" w:rsidR="00F623EA" w:rsidRDefault="00000000">
      <w:pP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这是最关键的一步，我们用Z3的语言来描述我们想要寻找的那个“坏”情况。</w:t>
      </w:r>
    </w:p>
    <w:p w14:paraId="046A86C1" w14:textId="3209C8C5" w:rsidR="00F623EA" w:rsidRPr="007B3D98" w:rsidRDefault="00000000" w:rsidP="007B3D98">
      <w:pPr>
        <w:widowControl/>
        <w:shd w:val="clear" w:color="auto" w:fill="FFFFFF"/>
        <w:spacing w:line="285" w:lineRule="atLeast"/>
        <w:rPr>
          <w:rFonts w:ascii="Consolas" w:eastAsia="宋体" w:hAnsi="Consolas" w:cs="宋体"/>
          <w:color w:val="000000"/>
          <w:sz w:val="21"/>
          <w:szCs w:val="21"/>
        </w:rPr>
      </w:pPr>
      <w:r>
        <w:rPr>
          <w:rFonts w:ascii="Google Sans Text" w:eastAsia="Google Sans Text" w:hAnsi="Google Sans Text" w:cs="Google Sans Text"/>
          <w:b/>
          <w:color w:val="1B1C1D"/>
          <w:sz w:val="24"/>
          <w:szCs w:val="24"/>
        </w:rPr>
        <w:t>“系统执行了全力制动”</w:t>
      </w:r>
      <w:r>
        <w:rPr>
          <w:rFonts w:ascii="Google Sans Text" w:eastAsia="Google Sans Text" w:hAnsi="Google Sans Text" w:cs="Google Sans Text"/>
          <w:color w:val="1B1C1D"/>
          <w:sz w:val="24"/>
          <w:szCs w:val="24"/>
        </w:rPr>
        <w:t>:</w:t>
      </w:r>
      <w:r>
        <w:rPr>
          <w:color w:val="000000"/>
        </w:rPr>
        <w:br/>
      </w:r>
      <w:proofErr w:type="spellStart"/>
      <w:r w:rsidR="007B3D98" w:rsidRPr="007B3D98">
        <w:rPr>
          <w:rFonts w:ascii="Consolas" w:eastAsia="宋体" w:hAnsi="Consolas" w:cs="宋体"/>
          <w:color w:val="1F377F"/>
          <w:sz w:val="21"/>
          <w:szCs w:val="21"/>
        </w:rPr>
        <w:t>full_brakes_applied</w:t>
      </w:r>
      <w:proofErr w:type="spellEnd"/>
      <w:r w:rsidR="007B3D98" w:rsidRPr="007B3D98">
        <w:rPr>
          <w:rFonts w:ascii="Consolas" w:eastAsia="宋体" w:hAnsi="Consolas" w:cs="宋体"/>
          <w:color w:val="000000"/>
          <w:sz w:val="21"/>
          <w:szCs w:val="21"/>
        </w:rPr>
        <w:t xml:space="preserve"> = (</w:t>
      </w:r>
      <w:proofErr w:type="spellStart"/>
      <w:r w:rsidR="007B3D98" w:rsidRPr="007B3D98">
        <w:rPr>
          <w:rFonts w:ascii="Consolas" w:eastAsia="宋体" w:hAnsi="Consolas" w:cs="宋体"/>
          <w:color w:val="1F377F"/>
          <w:sz w:val="21"/>
          <w:szCs w:val="21"/>
        </w:rPr>
        <w:t>decel</w:t>
      </w:r>
      <w:proofErr w:type="spellEnd"/>
      <w:r w:rsidR="007B3D98" w:rsidRPr="007B3D98">
        <w:rPr>
          <w:rFonts w:ascii="Consolas" w:eastAsia="宋体" w:hAnsi="Consolas" w:cs="宋体"/>
          <w:color w:val="000000"/>
          <w:sz w:val="21"/>
          <w:szCs w:val="21"/>
        </w:rPr>
        <w:t xml:space="preserve"> </w:t>
      </w:r>
      <w:r w:rsidR="007B3D98" w:rsidRPr="007B3D98">
        <w:rPr>
          <w:rFonts w:ascii="Consolas" w:eastAsia="宋体" w:hAnsi="Consolas" w:cs="宋体"/>
          <w:color w:val="74531F"/>
          <w:sz w:val="21"/>
          <w:szCs w:val="21"/>
        </w:rPr>
        <w:t>==</w:t>
      </w:r>
      <w:r w:rsidR="007B3D98" w:rsidRPr="007B3D98">
        <w:rPr>
          <w:rFonts w:ascii="Consolas" w:eastAsia="宋体" w:hAnsi="Consolas" w:cs="宋体"/>
          <w:color w:val="000000"/>
          <w:sz w:val="21"/>
          <w:szCs w:val="21"/>
        </w:rPr>
        <w:t xml:space="preserve"> </w:t>
      </w:r>
      <w:proofErr w:type="spellStart"/>
      <w:r w:rsidR="007B3D98" w:rsidRPr="007B3D98">
        <w:rPr>
          <w:rFonts w:ascii="Consolas" w:eastAsia="宋体" w:hAnsi="Consolas" w:cs="宋体"/>
          <w:color w:val="1F377F"/>
          <w:sz w:val="21"/>
          <w:szCs w:val="21"/>
        </w:rPr>
        <w:t>FBdecel</w:t>
      </w:r>
      <w:proofErr w:type="spellEnd"/>
      <w:r w:rsidR="007B3D98" w:rsidRPr="007B3D98">
        <w:rPr>
          <w:rFonts w:ascii="Consolas" w:eastAsia="宋体" w:hAnsi="Consolas" w:cs="宋体"/>
          <w:color w:val="000000"/>
          <w:sz w:val="21"/>
          <w:szCs w:val="21"/>
        </w:rPr>
        <w:t>)</w:t>
      </w:r>
    </w:p>
    <w:p w14:paraId="05C0566F" w14:textId="1ED0E26C" w:rsidR="00F623EA" w:rsidRPr="007B3D98" w:rsidRDefault="00000000" w:rsidP="007B3D98">
      <w:pPr>
        <w:widowControl/>
        <w:shd w:val="clear" w:color="auto" w:fill="FFFFFF"/>
        <w:spacing w:line="285" w:lineRule="atLeast"/>
        <w:rPr>
          <w:rFonts w:ascii="Consolas" w:eastAsia="宋体" w:hAnsi="Consolas" w:cs="宋体"/>
          <w:color w:val="000000"/>
          <w:sz w:val="21"/>
          <w:szCs w:val="21"/>
        </w:rPr>
      </w:pPr>
      <w:r w:rsidRPr="007B3D98">
        <w:rPr>
          <w:rFonts w:ascii="Google Sans Text" w:eastAsia="Google Sans Text" w:hAnsi="Google Sans Text" w:cs="Google Sans Text"/>
          <w:b/>
          <w:bCs/>
          <w:color w:val="1B1C1D"/>
          <w:sz w:val="24"/>
          <w:szCs w:val="24"/>
        </w:rPr>
        <w:t>“当时情况其实是安全的”:</w:t>
      </w:r>
      <w:r>
        <w:rPr>
          <w:color w:val="000000"/>
        </w:rPr>
        <w:br/>
      </w:r>
      <w:r>
        <w:rPr>
          <w:rFonts w:ascii="Google Sans Text" w:eastAsia="Google Sans Text" w:hAnsi="Google Sans Text" w:cs="Google Sans Text"/>
          <w:color w:val="1B1C1D"/>
          <w:sz w:val="24"/>
          <w:szCs w:val="24"/>
        </w:rPr>
        <w:t>这在逻辑上等同于“不满足进入全力制动状态的条件”。我们使用Not()来实现。</w:t>
      </w:r>
      <w:r>
        <w:rPr>
          <w:color w:val="000000"/>
        </w:rPr>
        <w:br/>
      </w:r>
      <w:proofErr w:type="spellStart"/>
      <w:r w:rsidR="007B3D98" w:rsidRPr="007B3D98">
        <w:rPr>
          <w:rFonts w:ascii="Consolas" w:eastAsia="宋体" w:hAnsi="Consolas" w:cs="宋体"/>
          <w:color w:val="1F377F"/>
          <w:sz w:val="21"/>
          <w:szCs w:val="21"/>
        </w:rPr>
        <w:t>situation_is_safe</w:t>
      </w:r>
      <w:proofErr w:type="spellEnd"/>
      <w:r w:rsidR="007B3D98" w:rsidRPr="007B3D98">
        <w:rPr>
          <w:rFonts w:ascii="Consolas" w:eastAsia="宋体" w:hAnsi="Consolas" w:cs="宋体"/>
          <w:color w:val="000000"/>
          <w:sz w:val="21"/>
          <w:szCs w:val="21"/>
        </w:rPr>
        <w:t xml:space="preserve"> = </w:t>
      </w:r>
      <w:proofErr w:type="gramStart"/>
      <w:r w:rsidR="007B3D98" w:rsidRPr="007B3D98">
        <w:rPr>
          <w:rFonts w:ascii="Consolas" w:eastAsia="宋体" w:hAnsi="Consolas" w:cs="宋体"/>
          <w:color w:val="74531F"/>
          <w:sz w:val="21"/>
          <w:szCs w:val="21"/>
        </w:rPr>
        <w:t>Not</w:t>
      </w:r>
      <w:r w:rsidR="007B3D98" w:rsidRPr="007B3D98">
        <w:rPr>
          <w:rFonts w:ascii="Consolas" w:eastAsia="宋体" w:hAnsi="Consolas" w:cs="宋体"/>
          <w:color w:val="000000"/>
          <w:sz w:val="21"/>
          <w:szCs w:val="21"/>
        </w:rPr>
        <w:t>(</w:t>
      </w:r>
      <w:r w:rsidR="007B3D98" w:rsidRPr="007B3D98">
        <w:rPr>
          <w:rFonts w:ascii="Consolas" w:eastAsia="宋体" w:hAnsi="Consolas" w:cs="宋体"/>
          <w:color w:val="74531F"/>
          <w:sz w:val="21"/>
          <w:szCs w:val="21"/>
        </w:rPr>
        <w:t>And</w:t>
      </w:r>
      <w:r w:rsidR="007B3D98" w:rsidRPr="007B3D98">
        <w:rPr>
          <w:rFonts w:ascii="Consolas" w:eastAsia="宋体" w:hAnsi="Consolas" w:cs="宋体"/>
          <w:color w:val="000000"/>
          <w:sz w:val="21"/>
          <w:szCs w:val="21"/>
        </w:rPr>
        <w:t>(</w:t>
      </w:r>
      <w:r w:rsidR="007B3D98" w:rsidRPr="007B3D98">
        <w:rPr>
          <w:rFonts w:ascii="Consolas" w:eastAsia="宋体" w:hAnsi="Consolas" w:cs="宋体"/>
          <w:color w:val="74531F"/>
          <w:sz w:val="21"/>
          <w:szCs w:val="21"/>
        </w:rPr>
        <w:t>Abs</w:t>
      </w:r>
      <w:r w:rsidR="007B3D98" w:rsidRPr="007B3D98">
        <w:rPr>
          <w:rFonts w:ascii="Consolas" w:eastAsia="宋体" w:hAnsi="Consolas" w:cs="宋体"/>
          <w:color w:val="000000"/>
          <w:sz w:val="21"/>
          <w:szCs w:val="21"/>
        </w:rPr>
        <w:t>(</w:t>
      </w:r>
      <w:proofErr w:type="gramEnd"/>
      <w:r w:rsidR="007B3D98" w:rsidRPr="007B3D98">
        <w:rPr>
          <w:rFonts w:ascii="Consolas" w:eastAsia="宋体" w:hAnsi="Consolas" w:cs="宋体"/>
          <w:color w:val="000000"/>
          <w:sz w:val="21"/>
          <w:szCs w:val="21"/>
        </w:rPr>
        <w:t xml:space="preserve">TTC) </w:t>
      </w:r>
      <w:r w:rsidR="007B3D98" w:rsidRPr="007B3D98">
        <w:rPr>
          <w:rFonts w:ascii="Consolas" w:eastAsia="宋体" w:hAnsi="Consolas" w:cs="宋体"/>
          <w:color w:val="74531F"/>
          <w:sz w:val="21"/>
          <w:szCs w:val="21"/>
        </w:rPr>
        <w:t>&lt;</w:t>
      </w:r>
      <w:r w:rsidR="007B3D98" w:rsidRPr="007B3D98">
        <w:rPr>
          <w:rFonts w:ascii="Consolas" w:eastAsia="宋体" w:hAnsi="Consolas" w:cs="宋体"/>
          <w:color w:val="000000"/>
          <w:sz w:val="21"/>
          <w:szCs w:val="21"/>
        </w:rPr>
        <w:t xml:space="preserve"> </w:t>
      </w:r>
      <w:proofErr w:type="spellStart"/>
      <w:r w:rsidR="007B3D98" w:rsidRPr="007B3D98">
        <w:rPr>
          <w:rFonts w:ascii="Consolas" w:eastAsia="宋体" w:hAnsi="Consolas" w:cs="宋体"/>
          <w:color w:val="1F377F"/>
          <w:sz w:val="21"/>
          <w:szCs w:val="21"/>
        </w:rPr>
        <w:t>FBtime</w:t>
      </w:r>
      <w:proofErr w:type="spellEnd"/>
      <w:r w:rsidR="007B3D98" w:rsidRPr="007B3D98">
        <w:rPr>
          <w:rFonts w:ascii="Consolas" w:eastAsia="宋体" w:hAnsi="Consolas" w:cs="宋体"/>
          <w:color w:val="000000"/>
          <w:sz w:val="21"/>
          <w:szCs w:val="21"/>
        </w:rPr>
        <w:t xml:space="preserve">, TTC </w:t>
      </w:r>
      <w:r w:rsidR="007B3D98" w:rsidRPr="007B3D98">
        <w:rPr>
          <w:rFonts w:ascii="Consolas" w:eastAsia="宋体" w:hAnsi="Consolas" w:cs="宋体"/>
          <w:color w:val="74531F"/>
          <w:sz w:val="21"/>
          <w:szCs w:val="21"/>
        </w:rPr>
        <w:t>&lt;</w:t>
      </w:r>
      <w:r w:rsidR="007B3D98" w:rsidRPr="007B3D98">
        <w:rPr>
          <w:rFonts w:ascii="Consolas" w:eastAsia="宋体" w:hAnsi="Consolas" w:cs="宋体"/>
          <w:color w:val="000000"/>
          <w:sz w:val="21"/>
          <w:szCs w:val="21"/>
        </w:rPr>
        <w:t xml:space="preserve"> </w:t>
      </w:r>
      <w:r w:rsidR="007B3D98" w:rsidRPr="007B3D98">
        <w:rPr>
          <w:rFonts w:ascii="Consolas" w:eastAsia="宋体" w:hAnsi="Consolas" w:cs="宋体"/>
          <w:color w:val="098658"/>
          <w:sz w:val="21"/>
          <w:szCs w:val="21"/>
        </w:rPr>
        <w:t>0</w:t>
      </w:r>
      <w:r w:rsidR="007B3D98" w:rsidRPr="007B3D98">
        <w:rPr>
          <w:rFonts w:ascii="Consolas" w:eastAsia="宋体" w:hAnsi="Consolas" w:cs="宋体"/>
          <w:color w:val="000000"/>
          <w:sz w:val="21"/>
          <w:szCs w:val="21"/>
        </w:rPr>
        <w:t>))</w:t>
      </w:r>
    </w:p>
    <w:p w14:paraId="3EC09C44" w14:textId="685DC7C7" w:rsidR="00F623EA" w:rsidRPr="007B3D98" w:rsidRDefault="00000000" w:rsidP="007B3D98">
      <w:pPr>
        <w:widowControl/>
        <w:shd w:val="clear" w:color="auto" w:fill="FFFFFF"/>
        <w:spacing w:line="285" w:lineRule="atLeast"/>
        <w:rPr>
          <w:rFonts w:ascii="Consolas" w:eastAsia="宋体" w:hAnsi="Consolas" w:cs="宋体"/>
          <w:color w:val="000000"/>
          <w:sz w:val="21"/>
          <w:szCs w:val="21"/>
        </w:rPr>
      </w:pPr>
      <w:r>
        <w:rPr>
          <w:rFonts w:ascii="Google Sans Text" w:eastAsia="Google Sans Text" w:hAnsi="Google Sans Text" w:cs="Google Sans Text"/>
          <w:b/>
          <w:color w:val="1B1C1D"/>
          <w:sz w:val="24"/>
          <w:szCs w:val="24"/>
        </w:rPr>
        <w:lastRenderedPageBreak/>
        <w:t>最终要检查的“坏”情况</w:t>
      </w:r>
      <w:r>
        <w:rPr>
          <w:rFonts w:ascii="Google Sans Text" w:eastAsia="Google Sans Text" w:hAnsi="Google Sans Text" w:cs="Google Sans Text"/>
          <w:color w:val="1B1C1D"/>
          <w:sz w:val="24"/>
          <w:szCs w:val="24"/>
        </w:rPr>
        <w:t>:</w:t>
      </w:r>
      <w:r>
        <w:rPr>
          <w:color w:val="000000"/>
        </w:rPr>
        <w:br/>
      </w:r>
      <w:proofErr w:type="spellStart"/>
      <w:r w:rsidR="007B3D98" w:rsidRPr="007B3D98">
        <w:rPr>
          <w:rFonts w:ascii="Consolas" w:eastAsia="宋体" w:hAnsi="Consolas" w:cs="宋体"/>
          <w:color w:val="1F377F"/>
          <w:sz w:val="21"/>
          <w:szCs w:val="21"/>
        </w:rPr>
        <w:t>property_to_check</w:t>
      </w:r>
      <w:proofErr w:type="spellEnd"/>
      <w:r w:rsidR="007B3D98" w:rsidRPr="007B3D98">
        <w:rPr>
          <w:rFonts w:ascii="Consolas" w:eastAsia="宋体" w:hAnsi="Consolas" w:cs="宋体"/>
          <w:color w:val="000000"/>
          <w:sz w:val="21"/>
          <w:szCs w:val="21"/>
        </w:rPr>
        <w:t xml:space="preserve"> = </w:t>
      </w:r>
      <w:proofErr w:type="gramStart"/>
      <w:r w:rsidR="007B3D98" w:rsidRPr="007B3D98">
        <w:rPr>
          <w:rFonts w:ascii="Consolas" w:eastAsia="宋体" w:hAnsi="Consolas" w:cs="宋体"/>
          <w:color w:val="74531F"/>
          <w:sz w:val="21"/>
          <w:szCs w:val="21"/>
        </w:rPr>
        <w:t>And</w:t>
      </w:r>
      <w:r w:rsidR="007B3D98" w:rsidRPr="007B3D98">
        <w:rPr>
          <w:rFonts w:ascii="Consolas" w:eastAsia="宋体" w:hAnsi="Consolas" w:cs="宋体"/>
          <w:color w:val="000000"/>
          <w:sz w:val="21"/>
          <w:szCs w:val="21"/>
        </w:rPr>
        <w:t>(</w:t>
      </w:r>
      <w:proofErr w:type="spellStart"/>
      <w:proofErr w:type="gramEnd"/>
      <w:r w:rsidR="007B3D98" w:rsidRPr="007B3D98">
        <w:rPr>
          <w:rFonts w:ascii="Consolas" w:eastAsia="宋体" w:hAnsi="Consolas" w:cs="宋体"/>
          <w:color w:val="1F377F"/>
          <w:sz w:val="21"/>
          <w:szCs w:val="21"/>
        </w:rPr>
        <w:t>full_brakes_applied</w:t>
      </w:r>
      <w:proofErr w:type="spellEnd"/>
      <w:r w:rsidR="007B3D98" w:rsidRPr="007B3D98">
        <w:rPr>
          <w:rFonts w:ascii="Consolas" w:eastAsia="宋体" w:hAnsi="Consolas" w:cs="宋体"/>
          <w:color w:val="000000"/>
          <w:sz w:val="21"/>
          <w:szCs w:val="21"/>
        </w:rPr>
        <w:t xml:space="preserve">, </w:t>
      </w:r>
      <w:proofErr w:type="spellStart"/>
      <w:r w:rsidR="007B3D98" w:rsidRPr="007B3D98">
        <w:rPr>
          <w:rFonts w:ascii="Consolas" w:eastAsia="宋体" w:hAnsi="Consolas" w:cs="宋体"/>
          <w:color w:val="1F377F"/>
          <w:sz w:val="21"/>
          <w:szCs w:val="21"/>
        </w:rPr>
        <w:t>situation_is_safe</w:t>
      </w:r>
      <w:proofErr w:type="spellEnd"/>
      <w:r w:rsidR="007B3D98" w:rsidRPr="007B3D98">
        <w:rPr>
          <w:rFonts w:ascii="Consolas" w:eastAsia="宋体" w:hAnsi="Consolas" w:cs="宋体"/>
          <w:color w:val="000000"/>
          <w:sz w:val="21"/>
          <w:szCs w:val="21"/>
        </w:rPr>
        <w:t>)</w:t>
      </w:r>
      <w:r>
        <w:rPr>
          <w:rFonts w:ascii="Google Sans Text" w:eastAsia="Google Sans Text" w:hAnsi="Google Sans Text" w:cs="Google Sans Text"/>
          <w:color w:val="1B1C1D"/>
          <w:sz w:val="24"/>
          <w:szCs w:val="24"/>
        </w:rPr>
        <w:br/>
      </w:r>
      <w:r w:rsidR="007B3D98">
        <w:rPr>
          <w:noProof/>
        </w:rPr>
        <w:drawing>
          <wp:inline distT="0" distB="0" distL="0" distR="0" wp14:anchorId="51440D5E" wp14:editId="3E7654D8">
            <wp:extent cx="5943600" cy="2473325"/>
            <wp:effectExtent l="0" t="0" r="0" b="3175"/>
            <wp:docPr id="181347817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78172" name="图片 1" descr="文本&#10;&#10;AI 生成的内容可能不正确。"/>
                    <pic:cNvPicPr/>
                  </pic:nvPicPr>
                  <pic:blipFill>
                    <a:blip r:embed="rId27"/>
                    <a:stretch>
                      <a:fillRect/>
                    </a:stretch>
                  </pic:blipFill>
                  <pic:spPr>
                    <a:xfrm>
                      <a:off x="0" y="0"/>
                      <a:ext cx="5943600" cy="2473325"/>
                    </a:xfrm>
                    <a:prstGeom prst="rect">
                      <a:avLst/>
                    </a:prstGeom>
                  </pic:spPr>
                </pic:pic>
              </a:graphicData>
            </a:graphic>
          </wp:inline>
        </w:drawing>
      </w:r>
    </w:p>
    <w:p w14:paraId="7E37C287" w14:textId="57C4340E" w:rsidR="00F623EA" w:rsidRDefault="00580645">
      <w:pPr>
        <w:pStyle w:val="4"/>
        <w:spacing w:before="120" w:after="120" w:line="275" w:lineRule="auto"/>
        <w:rPr>
          <w:rFonts w:ascii="Google Sans Text" w:eastAsia="Google Sans Text" w:hAnsi="Google Sans Text" w:cs="Google Sans Text"/>
          <w:color w:val="1B1C1D"/>
        </w:rPr>
      </w:pPr>
      <w:r>
        <w:rPr>
          <w:rFonts w:ascii="Google Sans Text" w:eastAsiaTheme="minorEastAsia" w:hAnsi="Google Sans Text" w:cs="Google Sans Text" w:hint="eastAsia"/>
          <w:color w:val="1B1C1D"/>
        </w:rPr>
        <w:t>3</w:t>
      </w:r>
      <w:r w:rsidR="00000000">
        <w:rPr>
          <w:rFonts w:ascii="Google Sans Text" w:eastAsia="Google Sans Text" w:hAnsi="Google Sans Text" w:cs="Google Sans Text"/>
          <w:color w:val="1B1C1D"/>
        </w:rPr>
        <w:t>.4 请求Z3求解</w:t>
      </w:r>
    </w:p>
    <w:p w14:paraId="3C2EAF7A" w14:textId="77777777" w:rsidR="00F623EA"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最后，我们将所有这些规则（控制器逻辑、参数值、以及我们想找的“坏”情况）全部交给Z3求解器，然后命令它开始计算。</w:t>
      </w:r>
    </w:p>
    <w:p w14:paraId="00C310D2" w14:textId="77777777" w:rsidR="007B3D98" w:rsidRPr="007B3D98" w:rsidRDefault="007B3D98" w:rsidP="007B3D98">
      <w:pPr>
        <w:widowControl/>
        <w:shd w:val="clear" w:color="auto" w:fill="FFFFFF"/>
        <w:spacing w:line="285" w:lineRule="atLeast"/>
        <w:rPr>
          <w:rFonts w:ascii="Consolas" w:eastAsia="宋体" w:hAnsi="Consolas" w:cs="宋体"/>
          <w:color w:val="000000"/>
          <w:sz w:val="21"/>
          <w:szCs w:val="21"/>
        </w:rPr>
      </w:pPr>
      <w:proofErr w:type="spellStart"/>
      <w:r w:rsidRPr="007B3D98">
        <w:rPr>
          <w:rFonts w:ascii="Consolas" w:eastAsia="宋体" w:hAnsi="Consolas" w:cs="宋体"/>
          <w:color w:val="1F377F"/>
          <w:sz w:val="21"/>
          <w:szCs w:val="21"/>
        </w:rPr>
        <w:t>solver</w:t>
      </w:r>
      <w:r w:rsidRPr="007B3D98">
        <w:rPr>
          <w:rFonts w:ascii="Consolas" w:eastAsia="宋体" w:hAnsi="Consolas" w:cs="宋体"/>
          <w:color w:val="000000"/>
          <w:sz w:val="21"/>
          <w:szCs w:val="21"/>
        </w:rPr>
        <w:t>.</w:t>
      </w:r>
      <w:r w:rsidRPr="007B3D98">
        <w:rPr>
          <w:rFonts w:ascii="Consolas" w:eastAsia="宋体" w:hAnsi="Consolas" w:cs="宋体"/>
          <w:color w:val="74531F"/>
          <w:sz w:val="21"/>
          <w:szCs w:val="21"/>
        </w:rPr>
        <w:t>add</w:t>
      </w:r>
      <w:proofErr w:type="spellEnd"/>
      <w:r w:rsidRPr="007B3D98">
        <w:rPr>
          <w:rFonts w:ascii="Consolas" w:eastAsia="宋体" w:hAnsi="Consolas" w:cs="宋体"/>
          <w:color w:val="000000"/>
          <w:sz w:val="21"/>
          <w:szCs w:val="21"/>
        </w:rPr>
        <w:t>(</w:t>
      </w:r>
      <w:proofErr w:type="spellStart"/>
      <w:r w:rsidRPr="007B3D98">
        <w:rPr>
          <w:rFonts w:ascii="Consolas" w:eastAsia="宋体" w:hAnsi="Consolas" w:cs="宋体"/>
          <w:color w:val="1F377F"/>
          <w:sz w:val="21"/>
          <w:szCs w:val="21"/>
        </w:rPr>
        <w:t>controller_logic</w:t>
      </w:r>
      <w:proofErr w:type="spellEnd"/>
      <w:r w:rsidRPr="007B3D98">
        <w:rPr>
          <w:rFonts w:ascii="Consolas" w:eastAsia="宋体" w:hAnsi="Consolas" w:cs="宋体"/>
          <w:color w:val="000000"/>
          <w:sz w:val="21"/>
          <w:szCs w:val="21"/>
        </w:rPr>
        <w:t>)</w:t>
      </w:r>
    </w:p>
    <w:p w14:paraId="5668F851" w14:textId="77777777" w:rsidR="007B3D98" w:rsidRPr="007B3D98" w:rsidRDefault="007B3D98" w:rsidP="007B3D98">
      <w:pPr>
        <w:widowControl/>
        <w:shd w:val="clear" w:color="auto" w:fill="FFFFFF"/>
        <w:spacing w:line="285" w:lineRule="atLeast"/>
        <w:rPr>
          <w:rFonts w:ascii="Consolas" w:eastAsia="宋体" w:hAnsi="Consolas" w:cs="宋体"/>
          <w:color w:val="000000"/>
          <w:sz w:val="21"/>
          <w:szCs w:val="21"/>
        </w:rPr>
      </w:pPr>
      <w:proofErr w:type="spellStart"/>
      <w:r w:rsidRPr="007B3D98">
        <w:rPr>
          <w:rFonts w:ascii="Consolas" w:eastAsia="宋体" w:hAnsi="Consolas" w:cs="宋体"/>
          <w:color w:val="1F377F"/>
          <w:sz w:val="21"/>
          <w:szCs w:val="21"/>
        </w:rPr>
        <w:t>solver</w:t>
      </w:r>
      <w:r w:rsidRPr="007B3D98">
        <w:rPr>
          <w:rFonts w:ascii="Consolas" w:eastAsia="宋体" w:hAnsi="Consolas" w:cs="宋体"/>
          <w:color w:val="000000"/>
          <w:sz w:val="21"/>
          <w:szCs w:val="21"/>
        </w:rPr>
        <w:t>.</w:t>
      </w:r>
      <w:r w:rsidRPr="007B3D98">
        <w:rPr>
          <w:rFonts w:ascii="Consolas" w:eastAsia="宋体" w:hAnsi="Consolas" w:cs="宋体"/>
          <w:color w:val="74531F"/>
          <w:sz w:val="21"/>
          <w:szCs w:val="21"/>
        </w:rPr>
        <w:t>add</w:t>
      </w:r>
      <w:proofErr w:type="spellEnd"/>
      <w:r w:rsidRPr="007B3D98">
        <w:rPr>
          <w:rFonts w:ascii="Consolas" w:eastAsia="宋体" w:hAnsi="Consolas" w:cs="宋体"/>
          <w:color w:val="000000"/>
          <w:sz w:val="21"/>
          <w:szCs w:val="21"/>
        </w:rPr>
        <w:t>(</w:t>
      </w:r>
      <w:proofErr w:type="spellStart"/>
      <w:r w:rsidRPr="007B3D98">
        <w:rPr>
          <w:rFonts w:ascii="Consolas" w:eastAsia="宋体" w:hAnsi="Consolas" w:cs="宋体"/>
          <w:color w:val="1F377F"/>
          <w:sz w:val="21"/>
          <w:szCs w:val="21"/>
        </w:rPr>
        <w:t>param_constraints</w:t>
      </w:r>
      <w:proofErr w:type="spellEnd"/>
      <w:r w:rsidRPr="007B3D98">
        <w:rPr>
          <w:rFonts w:ascii="Consolas" w:eastAsia="宋体" w:hAnsi="Consolas" w:cs="宋体"/>
          <w:color w:val="000000"/>
          <w:sz w:val="21"/>
          <w:szCs w:val="21"/>
        </w:rPr>
        <w:t>)</w:t>
      </w:r>
    </w:p>
    <w:p w14:paraId="140B25D4" w14:textId="77777777" w:rsidR="007B3D98" w:rsidRPr="007B3D98" w:rsidRDefault="007B3D98" w:rsidP="007B3D98">
      <w:pPr>
        <w:widowControl/>
        <w:shd w:val="clear" w:color="auto" w:fill="FFFFFF"/>
        <w:spacing w:line="285" w:lineRule="atLeast"/>
        <w:rPr>
          <w:rFonts w:ascii="Consolas" w:eastAsia="宋体" w:hAnsi="Consolas" w:cs="宋体"/>
          <w:color w:val="000000"/>
          <w:sz w:val="21"/>
          <w:szCs w:val="21"/>
        </w:rPr>
      </w:pPr>
      <w:proofErr w:type="spellStart"/>
      <w:r w:rsidRPr="007B3D98">
        <w:rPr>
          <w:rFonts w:ascii="Consolas" w:eastAsia="宋体" w:hAnsi="Consolas" w:cs="宋体"/>
          <w:color w:val="1F377F"/>
          <w:sz w:val="21"/>
          <w:szCs w:val="21"/>
        </w:rPr>
        <w:t>solver</w:t>
      </w:r>
      <w:r w:rsidRPr="007B3D98">
        <w:rPr>
          <w:rFonts w:ascii="Consolas" w:eastAsia="宋体" w:hAnsi="Consolas" w:cs="宋体"/>
          <w:color w:val="000000"/>
          <w:sz w:val="21"/>
          <w:szCs w:val="21"/>
        </w:rPr>
        <w:t>.</w:t>
      </w:r>
      <w:r w:rsidRPr="007B3D98">
        <w:rPr>
          <w:rFonts w:ascii="Consolas" w:eastAsia="宋体" w:hAnsi="Consolas" w:cs="宋体"/>
          <w:color w:val="74531F"/>
          <w:sz w:val="21"/>
          <w:szCs w:val="21"/>
        </w:rPr>
        <w:t>add</w:t>
      </w:r>
      <w:proofErr w:type="spellEnd"/>
      <w:r w:rsidRPr="007B3D98">
        <w:rPr>
          <w:rFonts w:ascii="Consolas" w:eastAsia="宋体" w:hAnsi="Consolas" w:cs="宋体"/>
          <w:color w:val="000000"/>
          <w:sz w:val="21"/>
          <w:szCs w:val="21"/>
        </w:rPr>
        <w:t>(</w:t>
      </w:r>
      <w:proofErr w:type="spellStart"/>
      <w:r w:rsidRPr="007B3D98">
        <w:rPr>
          <w:rFonts w:ascii="Consolas" w:eastAsia="宋体" w:hAnsi="Consolas" w:cs="宋体"/>
          <w:color w:val="1F377F"/>
          <w:sz w:val="21"/>
          <w:szCs w:val="21"/>
        </w:rPr>
        <w:t>property_to_check</w:t>
      </w:r>
      <w:proofErr w:type="spellEnd"/>
      <w:r w:rsidRPr="007B3D98">
        <w:rPr>
          <w:rFonts w:ascii="Consolas" w:eastAsia="宋体" w:hAnsi="Consolas" w:cs="宋体"/>
          <w:color w:val="000000"/>
          <w:sz w:val="21"/>
          <w:szCs w:val="21"/>
        </w:rPr>
        <w:t>)</w:t>
      </w:r>
    </w:p>
    <w:p w14:paraId="67136C1C" w14:textId="77777777" w:rsidR="007B3D98" w:rsidRPr="007B3D98" w:rsidRDefault="007B3D98" w:rsidP="007B3D98">
      <w:pPr>
        <w:widowControl/>
        <w:shd w:val="clear" w:color="auto" w:fill="FFFFFF"/>
        <w:spacing w:line="285" w:lineRule="atLeast"/>
        <w:rPr>
          <w:rFonts w:ascii="Consolas" w:eastAsia="宋体" w:hAnsi="Consolas" w:cs="宋体"/>
          <w:color w:val="000000"/>
          <w:sz w:val="21"/>
          <w:szCs w:val="21"/>
        </w:rPr>
      </w:pPr>
      <w:r w:rsidRPr="007B3D98">
        <w:rPr>
          <w:rFonts w:ascii="Consolas" w:eastAsia="宋体" w:hAnsi="Consolas" w:cs="宋体"/>
          <w:color w:val="1F377F"/>
          <w:sz w:val="21"/>
          <w:szCs w:val="21"/>
        </w:rPr>
        <w:t>result</w:t>
      </w:r>
      <w:r w:rsidRPr="007B3D98">
        <w:rPr>
          <w:rFonts w:ascii="Consolas" w:eastAsia="宋体" w:hAnsi="Consolas" w:cs="宋体"/>
          <w:color w:val="000000"/>
          <w:sz w:val="21"/>
          <w:szCs w:val="21"/>
        </w:rPr>
        <w:t xml:space="preserve"> = </w:t>
      </w:r>
      <w:proofErr w:type="spellStart"/>
      <w:proofErr w:type="gramStart"/>
      <w:r w:rsidRPr="007B3D98">
        <w:rPr>
          <w:rFonts w:ascii="Consolas" w:eastAsia="宋体" w:hAnsi="Consolas" w:cs="宋体"/>
          <w:color w:val="1F377F"/>
          <w:sz w:val="21"/>
          <w:szCs w:val="21"/>
        </w:rPr>
        <w:t>solver</w:t>
      </w:r>
      <w:r w:rsidRPr="007B3D98">
        <w:rPr>
          <w:rFonts w:ascii="Consolas" w:eastAsia="宋体" w:hAnsi="Consolas" w:cs="宋体"/>
          <w:color w:val="000000"/>
          <w:sz w:val="21"/>
          <w:szCs w:val="21"/>
        </w:rPr>
        <w:t>.</w:t>
      </w:r>
      <w:r w:rsidRPr="007B3D98">
        <w:rPr>
          <w:rFonts w:ascii="Consolas" w:eastAsia="宋体" w:hAnsi="Consolas" w:cs="宋体"/>
          <w:color w:val="74531F"/>
          <w:sz w:val="21"/>
          <w:szCs w:val="21"/>
        </w:rPr>
        <w:t>check</w:t>
      </w:r>
      <w:proofErr w:type="spellEnd"/>
      <w:proofErr w:type="gramEnd"/>
      <w:r w:rsidRPr="007B3D98">
        <w:rPr>
          <w:rFonts w:ascii="Consolas" w:eastAsia="宋体" w:hAnsi="Consolas" w:cs="宋体"/>
          <w:color w:val="000000"/>
          <w:sz w:val="21"/>
          <w:szCs w:val="21"/>
        </w:rPr>
        <w:t>()</w:t>
      </w:r>
    </w:p>
    <w:p w14:paraId="660EADAA" w14:textId="2BE4BA12" w:rsidR="00F623EA" w:rsidRDefault="00000000">
      <w:pP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br/>
      </w:r>
      <w:r w:rsidR="007B3D98">
        <w:rPr>
          <w:noProof/>
        </w:rPr>
        <w:lastRenderedPageBreak/>
        <w:drawing>
          <wp:inline distT="0" distB="0" distL="0" distR="0" wp14:anchorId="2FAAA494" wp14:editId="34B4F979">
            <wp:extent cx="5943600" cy="3808095"/>
            <wp:effectExtent l="0" t="0" r="0" b="1905"/>
            <wp:docPr id="1392338772"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38772" name="图片 1" descr="图形用户界面, 文本, 应用程序&#10;&#10;AI 生成的内容可能不正确。"/>
                    <pic:cNvPicPr/>
                  </pic:nvPicPr>
                  <pic:blipFill>
                    <a:blip r:embed="rId28"/>
                    <a:stretch>
                      <a:fillRect/>
                    </a:stretch>
                  </pic:blipFill>
                  <pic:spPr>
                    <a:xfrm>
                      <a:off x="0" y="0"/>
                      <a:ext cx="5943600" cy="3808095"/>
                    </a:xfrm>
                    <a:prstGeom prst="rect">
                      <a:avLst/>
                    </a:prstGeom>
                  </pic:spPr>
                </pic:pic>
              </a:graphicData>
            </a:graphic>
          </wp:inline>
        </w:drawing>
      </w:r>
    </w:p>
    <w:p w14:paraId="5C29447F" w14:textId="37AD5737" w:rsidR="00F623EA" w:rsidRDefault="00580645" w:rsidP="00580645">
      <w:pPr>
        <w:pStyle w:val="3"/>
        <w:spacing w:before="0" w:after="120" w:line="275" w:lineRule="auto"/>
        <w:ind w:left="120"/>
        <w:rPr>
          <w:rFonts w:ascii="Google Sans Text" w:eastAsia="Google Sans Text" w:hAnsi="Google Sans Text" w:cs="Google Sans Text"/>
          <w:color w:val="1B1C1D"/>
          <w:sz w:val="24"/>
          <w:szCs w:val="24"/>
        </w:rPr>
      </w:pPr>
      <w:r>
        <w:rPr>
          <w:rFonts w:ascii="Google Sans Text" w:eastAsiaTheme="minorEastAsia" w:hAnsi="Google Sans Text" w:cs="Google Sans Text" w:hint="eastAsia"/>
          <w:color w:val="1B1C1D"/>
          <w:sz w:val="24"/>
          <w:szCs w:val="24"/>
        </w:rPr>
        <w:t>4.</w:t>
      </w:r>
      <w:r w:rsidR="00000000">
        <w:rPr>
          <w:rFonts w:ascii="Google Sans Text" w:eastAsia="Google Sans Text" w:hAnsi="Google Sans Text" w:cs="Google Sans Text"/>
          <w:color w:val="1B1C1D"/>
          <w:sz w:val="24"/>
          <w:szCs w:val="24"/>
        </w:rPr>
        <w:t xml:space="preserve">结果解读： </w:t>
      </w:r>
    </w:p>
    <w:p w14:paraId="3635B200" w14:textId="77777777" w:rsidR="00F623EA" w:rsidRDefault="00000000">
      <w:pPr>
        <w:ind w:left="120"/>
        <w:rPr>
          <w:rFonts w:eastAsia="宋体"/>
        </w:rPr>
      </w:pPr>
      <w:r>
        <w:rPr>
          <w:rFonts w:eastAsia="宋体" w:hint="eastAsia"/>
          <w:noProof/>
        </w:rPr>
        <w:drawing>
          <wp:inline distT="0" distB="0" distL="114300" distR="114300" wp14:anchorId="3F622B3B" wp14:editId="34213F1D">
            <wp:extent cx="5935980" cy="1920240"/>
            <wp:effectExtent l="0" t="0" r="7620" b="0"/>
            <wp:docPr id="1" name="图片 1" descr="屏幕截图 2025-07-08 17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5-07-08 173536"/>
                    <pic:cNvPicPr>
                      <a:picLocks noChangeAspect="1"/>
                    </pic:cNvPicPr>
                  </pic:nvPicPr>
                  <pic:blipFill>
                    <a:blip r:embed="rId29"/>
                    <a:stretch>
                      <a:fillRect/>
                    </a:stretch>
                  </pic:blipFill>
                  <pic:spPr>
                    <a:xfrm>
                      <a:off x="0" y="0"/>
                      <a:ext cx="5935980" cy="1920240"/>
                    </a:xfrm>
                    <a:prstGeom prst="rect">
                      <a:avLst/>
                    </a:prstGeom>
                  </pic:spPr>
                </pic:pic>
              </a:graphicData>
            </a:graphic>
          </wp:inline>
        </w:drawing>
      </w:r>
    </w:p>
    <w:p w14:paraId="44FA7920" w14:textId="77777777" w:rsidR="00F623EA" w:rsidRDefault="00000000">
      <w:pPr>
        <w:spacing w:after="240" w:line="275" w:lineRule="auto"/>
        <w:rPr>
          <w:rFonts w:ascii="Google Sans Text" w:hAnsi="Google Sans Text" w:cs="Google Sans Text"/>
          <w:color w:val="1B1C1D"/>
          <w:sz w:val="24"/>
          <w:szCs w:val="24"/>
        </w:rPr>
      </w:pPr>
      <w:r>
        <w:rPr>
          <w:rFonts w:ascii="Google Sans Text" w:eastAsia="Google Sans Text" w:hAnsi="Google Sans Text" w:cs="Google Sans Text"/>
          <w:color w:val="1B1C1D"/>
          <w:sz w:val="24"/>
          <w:szCs w:val="24"/>
        </w:rPr>
        <w:t>--- Z3 Solver Result ---</w:t>
      </w:r>
      <w:r>
        <w:rPr>
          <w:rFonts w:ascii="Google Sans Text" w:eastAsia="Google Sans Text" w:hAnsi="Google Sans Text" w:cs="Google Sans Text"/>
          <w:color w:val="1B1C1D"/>
          <w:sz w:val="24"/>
          <w:szCs w:val="24"/>
        </w:rPr>
        <w:br/>
        <w:t>Result: unsat</w:t>
      </w:r>
    </w:p>
    <w:p w14:paraId="58059345" w14:textId="08B229F0" w:rsidR="00F623EA" w:rsidRDefault="00000000">
      <w:pPr>
        <w:spacing w:after="240" w:line="275" w:lineRule="auto"/>
        <w:rPr>
          <w:rFonts w:ascii="Google Sans Text" w:eastAsia="Google Sans Text" w:hAnsi="Google Sans Text" w:cs="Google Sans Text"/>
          <w:b/>
          <w:color w:val="1B1C1D"/>
          <w:sz w:val="24"/>
          <w:szCs w:val="24"/>
        </w:rPr>
      </w:pPr>
      <w:proofErr w:type="spellStart"/>
      <w:r>
        <w:rPr>
          <w:rFonts w:ascii="Google Sans Text" w:eastAsia="Google Sans Text" w:hAnsi="Google Sans Text" w:cs="Google Sans Text"/>
          <w:b/>
          <w:color w:val="1B1C1D"/>
          <w:sz w:val="24"/>
          <w:szCs w:val="24"/>
        </w:rPr>
        <w:t>unsat</w:t>
      </w:r>
      <w:proofErr w:type="spellEnd"/>
      <w:r>
        <w:rPr>
          <w:rFonts w:ascii="Google Sans Text" w:eastAsia="Google Sans Text" w:hAnsi="Google Sans Text" w:cs="Google Sans Text"/>
          <w:b/>
          <w:color w:val="1B1C1D"/>
          <w:sz w:val="24"/>
          <w:szCs w:val="24"/>
        </w:rPr>
        <w:t>是Unsatisfiable。这个结果的含义是：</w:t>
      </w:r>
    </w:p>
    <w:p w14:paraId="68EFA551" w14:textId="77777777" w:rsidR="00F623EA" w:rsidRDefault="00000000">
      <w:pPr>
        <w:spacing w:after="240" w:line="275" w:lineRule="auto"/>
        <w:ind w:left="600" w:right="600"/>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Z3在穷尽了所有可能的输入组合后，得出结论：我们要求它寻找的那个“坏”情况（即property_to_check）在逻辑上是永远无法成立的。描述“全</w:t>
      </w:r>
      <w:r>
        <w:rPr>
          <w:rFonts w:ascii="Google Sans Text" w:eastAsia="Google Sans Text" w:hAnsi="Google Sans Text" w:cs="Google Sans Text"/>
          <w:b/>
          <w:color w:val="1B1C1D"/>
          <w:sz w:val="24"/>
          <w:szCs w:val="24"/>
        </w:rPr>
        <w:lastRenderedPageBreak/>
        <w:t>力制动”和“情况安全”的这两个条件，存在根本性的数学矛盾，它们永远不可能同时为真。</w:t>
      </w:r>
    </w:p>
    <w:p w14:paraId="6E4F9B61" w14:textId="4C8B284A" w:rsidR="00F623EA" w:rsidRPr="006540BD" w:rsidRDefault="00000000" w:rsidP="006540BD">
      <w:pPr>
        <w:spacing w:before="240" w:after="240" w:line="275" w:lineRule="auto"/>
        <w:rPr>
          <w:rFonts w:ascii="Google Sans Text" w:eastAsiaTheme="minorEastAsia" w:hAnsi="Google Sans Text" w:cs="Google Sans Text" w:hint="eastAsia"/>
          <w:color w:val="1B1C1D"/>
          <w:sz w:val="24"/>
          <w:szCs w:val="24"/>
        </w:rPr>
      </w:pPr>
      <w:r>
        <w:rPr>
          <w:rFonts w:ascii="Google Sans Text" w:eastAsia="Google Sans Text" w:hAnsi="Google Sans Text" w:cs="Google Sans Text"/>
          <w:color w:val="1B1C1D"/>
          <w:sz w:val="24"/>
          <w:szCs w:val="24"/>
        </w:rPr>
        <w:t>换句话说，Z3没能找到任何一个反例。由于Z3的搜索是完备的，这就从数学上</w:t>
      </w:r>
      <w:r>
        <w:rPr>
          <w:rFonts w:ascii="Google Sans Text" w:eastAsia="Google Sans Text" w:hAnsi="Google Sans Text" w:cs="Google Sans Text"/>
          <w:b/>
          <w:color w:val="1B1C1D"/>
          <w:sz w:val="24"/>
          <w:szCs w:val="24"/>
        </w:rPr>
        <w:t>证明</w:t>
      </w:r>
      <w:r>
        <w:rPr>
          <w:rFonts w:ascii="Google Sans Text" w:eastAsia="Google Sans Text" w:hAnsi="Google Sans Text" w:cs="Google Sans Text"/>
          <w:color w:val="1B1C1D"/>
          <w:sz w:val="24"/>
          <w:szCs w:val="24"/>
        </w:rPr>
        <w:t>了我们的安全属性是成立的。</w:t>
      </w:r>
    </w:p>
    <w:sectPr w:rsidR="00F623EA" w:rsidRPr="006540B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Google Sans">
    <w:altName w:val="Segoe Print"/>
    <w:charset w:val="00"/>
    <w:family w:val="auto"/>
    <w:pitch w:val="default"/>
  </w:font>
  <w:font w:name="Google Sans Text">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39341B"/>
    <w:multiLevelType w:val="multilevel"/>
    <w:tmpl w:val="9239341B"/>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9C8AC8EF"/>
    <w:multiLevelType w:val="multilevel"/>
    <w:tmpl w:val="9C8AC8EF"/>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B5E306ED"/>
    <w:multiLevelType w:val="multilevel"/>
    <w:tmpl w:val="B5E306ED"/>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BF205925"/>
    <w:multiLevelType w:val="multilevel"/>
    <w:tmpl w:val="BF205925"/>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C8879AEF"/>
    <w:multiLevelType w:val="multilevel"/>
    <w:tmpl w:val="C8879AE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CF092B84"/>
    <w:multiLevelType w:val="multilevel"/>
    <w:tmpl w:val="CF092B8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D7F9FE59"/>
    <w:multiLevelType w:val="multilevel"/>
    <w:tmpl w:val="D7F9FE59"/>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DCBA6B53"/>
    <w:multiLevelType w:val="multilevel"/>
    <w:tmpl w:val="DCBA6B53"/>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F4B5D9F5"/>
    <w:multiLevelType w:val="multilevel"/>
    <w:tmpl w:val="F4B5D9F5"/>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0053208E"/>
    <w:multiLevelType w:val="multilevel"/>
    <w:tmpl w:val="005320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0248C179"/>
    <w:multiLevelType w:val="multilevel"/>
    <w:tmpl w:val="0248C179"/>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03D62ECE"/>
    <w:multiLevelType w:val="multilevel"/>
    <w:tmpl w:val="03D62EC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044F736E"/>
    <w:multiLevelType w:val="multilevel"/>
    <w:tmpl w:val="044F73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0DC02548"/>
    <w:multiLevelType w:val="multilevel"/>
    <w:tmpl w:val="0DC025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0F902CF5"/>
    <w:multiLevelType w:val="multilevel"/>
    <w:tmpl w:val="0F902CF5"/>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15307F90"/>
    <w:multiLevelType w:val="multilevel"/>
    <w:tmpl w:val="15307F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1BC46AC2"/>
    <w:multiLevelType w:val="multilevel"/>
    <w:tmpl w:val="1BC46AC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1D1B4E61"/>
    <w:multiLevelType w:val="multilevel"/>
    <w:tmpl w:val="1D1B4E61"/>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2470EC97"/>
    <w:multiLevelType w:val="multilevel"/>
    <w:tmpl w:val="2470EC97"/>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25B654F3"/>
    <w:multiLevelType w:val="multilevel"/>
    <w:tmpl w:val="25B654F3"/>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27C30E79"/>
    <w:multiLevelType w:val="multilevel"/>
    <w:tmpl w:val="27C30E79"/>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2A8F537B"/>
    <w:multiLevelType w:val="multilevel"/>
    <w:tmpl w:val="2A8F537B"/>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2BB7400E"/>
    <w:multiLevelType w:val="multilevel"/>
    <w:tmpl w:val="2BB7400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2BD66D22"/>
    <w:multiLevelType w:val="multilevel"/>
    <w:tmpl w:val="2BD66D2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2CF276B2"/>
    <w:multiLevelType w:val="multilevel"/>
    <w:tmpl w:val="2CF276B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2F354053"/>
    <w:multiLevelType w:val="multilevel"/>
    <w:tmpl w:val="2F354053"/>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36547453"/>
    <w:multiLevelType w:val="multilevel"/>
    <w:tmpl w:val="36547453"/>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3BD75F2D"/>
    <w:multiLevelType w:val="multilevel"/>
    <w:tmpl w:val="3BD75F2D"/>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42D81F82"/>
    <w:multiLevelType w:val="multilevel"/>
    <w:tmpl w:val="42D81F8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48C62AD6"/>
    <w:multiLevelType w:val="multilevel"/>
    <w:tmpl w:val="48C62AD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 w15:restartNumberingAfterBreak="0">
    <w:nsid w:val="4A347BF3"/>
    <w:multiLevelType w:val="multilevel"/>
    <w:tmpl w:val="4A347BF3"/>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 w15:restartNumberingAfterBreak="0">
    <w:nsid w:val="4D4DC07F"/>
    <w:multiLevelType w:val="multilevel"/>
    <w:tmpl w:val="4D4DC07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 w15:restartNumberingAfterBreak="0">
    <w:nsid w:val="55125613"/>
    <w:multiLevelType w:val="multilevel"/>
    <w:tmpl w:val="55125613"/>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 w15:restartNumberingAfterBreak="0">
    <w:nsid w:val="57A36136"/>
    <w:multiLevelType w:val="multilevel"/>
    <w:tmpl w:val="57A3613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586D1662"/>
    <w:multiLevelType w:val="multilevel"/>
    <w:tmpl w:val="586D16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 w15:restartNumberingAfterBreak="0">
    <w:nsid w:val="59ADCABA"/>
    <w:multiLevelType w:val="multilevel"/>
    <w:tmpl w:val="59ADCAB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 w15:restartNumberingAfterBreak="0">
    <w:nsid w:val="5A241D34"/>
    <w:multiLevelType w:val="multilevel"/>
    <w:tmpl w:val="5A241D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 w15:restartNumberingAfterBreak="0">
    <w:nsid w:val="639466B1"/>
    <w:multiLevelType w:val="multilevel"/>
    <w:tmpl w:val="639466B1"/>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 w15:restartNumberingAfterBreak="0">
    <w:nsid w:val="66FE5F40"/>
    <w:multiLevelType w:val="multilevel"/>
    <w:tmpl w:val="66FE5F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 w15:restartNumberingAfterBreak="0">
    <w:nsid w:val="72183CF9"/>
    <w:multiLevelType w:val="multilevel"/>
    <w:tmpl w:val="72183CF9"/>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 w15:restartNumberingAfterBreak="0">
    <w:nsid w:val="7C6C1941"/>
    <w:multiLevelType w:val="multilevel"/>
    <w:tmpl w:val="7C6C1941"/>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934780187">
    <w:abstractNumId w:val="9"/>
  </w:num>
  <w:num w:numId="2" w16cid:durableId="1973749981">
    <w:abstractNumId w:val="5"/>
  </w:num>
  <w:num w:numId="3" w16cid:durableId="1629046786">
    <w:abstractNumId w:val="35"/>
  </w:num>
  <w:num w:numId="4" w16cid:durableId="1110517282">
    <w:abstractNumId w:val="3"/>
  </w:num>
  <w:num w:numId="5" w16cid:durableId="1737164045">
    <w:abstractNumId w:val="2"/>
  </w:num>
  <w:num w:numId="6" w16cid:durableId="124784727">
    <w:abstractNumId w:val="11"/>
  </w:num>
  <w:num w:numId="7" w16cid:durableId="2119786054">
    <w:abstractNumId w:val="19"/>
  </w:num>
  <w:num w:numId="8" w16cid:durableId="1612205951">
    <w:abstractNumId w:val="39"/>
  </w:num>
  <w:num w:numId="9" w16cid:durableId="1501577739">
    <w:abstractNumId w:val="10"/>
  </w:num>
  <w:num w:numId="10" w16cid:durableId="252249589">
    <w:abstractNumId w:val="0"/>
  </w:num>
  <w:num w:numId="11" w16cid:durableId="648747592">
    <w:abstractNumId w:val="21"/>
  </w:num>
  <w:num w:numId="12" w16cid:durableId="147746327">
    <w:abstractNumId w:val="36"/>
  </w:num>
  <w:num w:numId="13" w16cid:durableId="1410421256">
    <w:abstractNumId w:val="4"/>
  </w:num>
  <w:num w:numId="14" w16cid:durableId="623972148">
    <w:abstractNumId w:val="31"/>
  </w:num>
  <w:num w:numId="15" w16cid:durableId="436483512">
    <w:abstractNumId w:val="8"/>
  </w:num>
  <w:num w:numId="16" w16cid:durableId="103161825">
    <w:abstractNumId w:val="18"/>
  </w:num>
  <w:num w:numId="17" w16cid:durableId="57022916">
    <w:abstractNumId w:val="7"/>
  </w:num>
  <w:num w:numId="18" w16cid:durableId="318458339">
    <w:abstractNumId w:val="6"/>
  </w:num>
  <w:num w:numId="19" w16cid:durableId="2134980839">
    <w:abstractNumId w:val="1"/>
  </w:num>
  <w:num w:numId="20" w16cid:durableId="1038092482">
    <w:abstractNumId w:val="13"/>
  </w:num>
  <w:num w:numId="21" w16cid:durableId="774517644">
    <w:abstractNumId w:val="20"/>
  </w:num>
  <w:num w:numId="22" w16cid:durableId="49113726">
    <w:abstractNumId w:val="34"/>
  </w:num>
  <w:num w:numId="23" w16cid:durableId="1699817099">
    <w:abstractNumId w:val="24"/>
  </w:num>
  <w:num w:numId="24" w16cid:durableId="983850776">
    <w:abstractNumId w:val="12"/>
  </w:num>
  <w:num w:numId="25" w16cid:durableId="1913274844">
    <w:abstractNumId w:val="25"/>
  </w:num>
  <w:num w:numId="26" w16cid:durableId="1413354918">
    <w:abstractNumId w:val="29"/>
  </w:num>
  <w:num w:numId="27" w16cid:durableId="1806847102">
    <w:abstractNumId w:val="23"/>
  </w:num>
  <w:num w:numId="28" w16cid:durableId="96297021">
    <w:abstractNumId w:val="40"/>
  </w:num>
  <w:num w:numId="29" w16cid:durableId="199972393">
    <w:abstractNumId w:val="26"/>
  </w:num>
  <w:num w:numId="30" w16cid:durableId="1171601566">
    <w:abstractNumId w:val="14"/>
  </w:num>
  <w:num w:numId="31" w16cid:durableId="402023787">
    <w:abstractNumId w:val="37"/>
  </w:num>
  <w:num w:numId="32" w16cid:durableId="788207578">
    <w:abstractNumId w:val="22"/>
  </w:num>
  <w:num w:numId="33" w16cid:durableId="934095003">
    <w:abstractNumId w:val="16"/>
  </w:num>
  <w:num w:numId="34" w16cid:durableId="387728483">
    <w:abstractNumId w:val="28"/>
  </w:num>
  <w:num w:numId="35" w16cid:durableId="1535776737">
    <w:abstractNumId w:val="32"/>
  </w:num>
  <w:num w:numId="36" w16cid:durableId="844707323">
    <w:abstractNumId w:val="38"/>
  </w:num>
  <w:num w:numId="37" w16cid:durableId="1581253262">
    <w:abstractNumId w:val="33"/>
  </w:num>
  <w:num w:numId="38" w16cid:durableId="624191348">
    <w:abstractNumId w:val="27"/>
  </w:num>
  <w:num w:numId="39" w16cid:durableId="272902018">
    <w:abstractNumId w:val="17"/>
  </w:num>
  <w:num w:numId="40" w16cid:durableId="510724261">
    <w:abstractNumId w:val="15"/>
  </w:num>
  <w:num w:numId="41" w16cid:durableId="151873862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3EA"/>
    <w:rsid w:val="000B6B3B"/>
    <w:rsid w:val="00566D78"/>
    <w:rsid w:val="00580645"/>
    <w:rsid w:val="006540BD"/>
    <w:rsid w:val="007707FD"/>
    <w:rsid w:val="007B3D98"/>
    <w:rsid w:val="00806FC6"/>
    <w:rsid w:val="00C55298"/>
    <w:rsid w:val="00CB0E81"/>
    <w:rsid w:val="00DD4563"/>
    <w:rsid w:val="00E06702"/>
    <w:rsid w:val="00E41F2B"/>
    <w:rsid w:val="00E61A09"/>
    <w:rsid w:val="00F623EA"/>
    <w:rsid w:val="01E5492F"/>
    <w:rsid w:val="06F21F49"/>
    <w:rsid w:val="3016326E"/>
    <w:rsid w:val="46CF1291"/>
    <w:rsid w:val="53EA0E7E"/>
    <w:rsid w:val="6AF830B1"/>
    <w:rsid w:val="77664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25A6B"/>
  <w15:docId w15:val="{5CC34DB4-58D0-4D00-8DAF-2358BD105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pPr>
    <w:rPr>
      <w:rFonts w:ascii="Arial" w:eastAsia="Arial" w:hAnsi="Arial" w:cs="Arial"/>
      <w:sz w:val="22"/>
      <w:szCs w:val="22"/>
    </w:rPr>
  </w:style>
  <w:style w:type="paragraph" w:styleId="1">
    <w:name w:val="heading 1"/>
    <w:basedOn w:val="a"/>
    <w:next w:val="a"/>
    <w:qFormat/>
    <w:pPr>
      <w:spacing w:before="240" w:after="240"/>
      <w:outlineLvl w:val="0"/>
    </w:pPr>
    <w:rPr>
      <w:b/>
      <w:sz w:val="48"/>
      <w:szCs w:val="48"/>
    </w:rPr>
  </w:style>
  <w:style w:type="paragraph" w:styleId="2">
    <w:name w:val="heading 2"/>
    <w:basedOn w:val="a"/>
    <w:next w:val="a"/>
    <w:qFormat/>
    <w:pPr>
      <w:spacing w:before="225" w:after="225"/>
      <w:outlineLvl w:val="1"/>
    </w:pPr>
    <w:rPr>
      <w:b/>
      <w:sz w:val="36"/>
      <w:szCs w:val="36"/>
    </w:rPr>
  </w:style>
  <w:style w:type="paragraph" w:styleId="3">
    <w:name w:val="heading 3"/>
    <w:basedOn w:val="a"/>
    <w:next w:val="a"/>
    <w:qFormat/>
    <w:pPr>
      <w:spacing w:before="240" w:after="240"/>
      <w:outlineLvl w:val="2"/>
    </w:pPr>
    <w:rPr>
      <w:b/>
      <w:sz w:val="28"/>
      <w:szCs w:val="28"/>
    </w:rPr>
  </w:style>
  <w:style w:type="paragraph" w:styleId="4">
    <w:name w:val="heading 4"/>
    <w:basedOn w:val="a"/>
    <w:next w:val="a"/>
    <w:qFormat/>
    <w:pPr>
      <w:spacing w:before="255" w:after="255"/>
      <w:outlineLvl w:val="3"/>
    </w:pPr>
    <w:rPr>
      <w:b/>
      <w:sz w:val="24"/>
      <w:szCs w:val="24"/>
    </w:rPr>
  </w:style>
  <w:style w:type="paragraph" w:styleId="5">
    <w:name w:val="heading 5"/>
    <w:basedOn w:val="a"/>
    <w:next w:val="a"/>
    <w:qFormat/>
    <w:pPr>
      <w:spacing w:before="255" w:after="255"/>
      <w:outlineLvl w:val="4"/>
    </w:pPr>
    <w:rPr>
      <w:b/>
      <w:sz w:val="18"/>
      <w:szCs w:val="18"/>
    </w:rPr>
  </w:style>
  <w:style w:type="paragraph" w:styleId="6">
    <w:name w:val="heading 6"/>
    <w:basedOn w:val="a"/>
    <w:next w:val="a"/>
    <w:qFormat/>
    <w:pPr>
      <w:spacing w:before="360" w:after="360"/>
      <w:outlineLvl w:val="5"/>
    </w:pPr>
    <w:rPr>
      <w:b/>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qFormat/>
    <w:pPr>
      <w:keepNext/>
      <w:keepLines/>
      <w:spacing w:before="360" w:after="80"/>
    </w:pPr>
    <w:rPr>
      <w:rFonts w:ascii="Georgia" w:eastAsia="Georgia" w:hAnsi="Georgia" w:cs="Georgia"/>
      <w:i/>
      <w:color w:val="666666"/>
      <w:sz w:val="48"/>
      <w:szCs w:val="48"/>
    </w:rPr>
  </w:style>
  <w:style w:type="paragraph" w:styleId="a4">
    <w:name w:val="Title"/>
    <w:basedOn w:val="a"/>
    <w:next w:val="a"/>
    <w:qFormat/>
    <w:pPr>
      <w:keepNext/>
      <w:keepLines/>
      <w:spacing w:before="480" w:after="120"/>
    </w:pPr>
    <w:rPr>
      <w:b/>
      <w:sz w:val="72"/>
      <w:szCs w:val="72"/>
    </w:rPr>
  </w:style>
  <w:style w:type="table" w:customStyle="1" w:styleId="TableNormal">
    <w:name w:val="TableNormal"/>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92136">
      <w:bodyDiv w:val="1"/>
      <w:marLeft w:val="0"/>
      <w:marRight w:val="0"/>
      <w:marTop w:val="0"/>
      <w:marBottom w:val="0"/>
      <w:divBdr>
        <w:top w:val="none" w:sz="0" w:space="0" w:color="auto"/>
        <w:left w:val="none" w:sz="0" w:space="0" w:color="auto"/>
        <w:bottom w:val="none" w:sz="0" w:space="0" w:color="auto"/>
        <w:right w:val="none" w:sz="0" w:space="0" w:color="auto"/>
      </w:divBdr>
      <w:divsChild>
        <w:div w:id="146631347">
          <w:marLeft w:val="0"/>
          <w:marRight w:val="0"/>
          <w:marTop w:val="0"/>
          <w:marBottom w:val="0"/>
          <w:divBdr>
            <w:top w:val="none" w:sz="0" w:space="0" w:color="auto"/>
            <w:left w:val="none" w:sz="0" w:space="0" w:color="auto"/>
            <w:bottom w:val="none" w:sz="0" w:space="0" w:color="auto"/>
            <w:right w:val="none" w:sz="0" w:space="0" w:color="auto"/>
          </w:divBdr>
          <w:divsChild>
            <w:div w:id="393428355">
              <w:marLeft w:val="0"/>
              <w:marRight w:val="0"/>
              <w:marTop w:val="0"/>
              <w:marBottom w:val="0"/>
              <w:divBdr>
                <w:top w:val="none" w:sz="0" w:space="0" w:color="auto"/>
                <w:left w:val="none" w:sz="0" w:space="0" w:color="auto"/>
                <w:bottom w:val="none" w:sz="0" w:space="0" w:color="auto"/>
                <w:right w:val="none" w:sz="0" w:space="0" w:color="auto"/>
              </w:divBdr>
            </w:div>
            <w:div w:id="1638411392">
              <w:marLeft w:val="0"/>
              <w:marRight w:val="0"/>
              <w:marTop w:val="0"/>
              <w:marBottom w:val="0"/>
              <w:divBdr>
                <w:top w:val="none" w:sz="0" w:space="0" w:color="auto"/>
                <w:left w:val="none" w:sz="0" w:space="0" w:color="auto"/>
                <w:bottom w:val="none" w:sz="0" w:space="0" w:color="auto"/>
                <w:right w:val="none" w:sz="0" w:space="0" w:color="auto"/>
              </w:divBdr>
            </w:div>
            <w:div w:id="1113596565">
              <w:marLeft w:val="0"/>
              <w:marRight w:val="0"/>
              <w:marTop w:val="0"/>
              <w:marBottom w:val="0"/>
              <w:divBdr>
                <w:top w:val="none" w:sz="0" w:space="0" w:color="auto"/>
                <w:left w:val="none" w:sz="0" w:space="0" w:color="auto"/>
                <w:bottom w:val="none" w:sz="0" w:space="0" w:color="auto"/>
                <w:right w:val="none" w:sz="0" w:space="0" w:color="auto"/>
              </w:divBdr>
            </w:div>
            <w:div w:id="8595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3707">
      <w:bodyDiv w:val="1"/>
      <w:marLeft w:val="0"/>
      <w:marRight w:val="0"/>
      <w:marTop w:val="0"/>
      <w:marBottom w:val="0"/>
      <w:divBdr>
        <w:top w:val="none" w:sz="0" w:space="0" w:color="auto"/>
        <w:left w:val="none" w:sz="0" w:space="0" w:color="auto"/>
        <w:bottom w:val="none" w:sz="0" w:space="0" w:color="auto"/>
        <w:right w:val="none" w:sz="0" w:space="0" w:color="auto"/>
      </w:divBdr>
      <w:divsChild>
        <w:div w:id="257907795">
          <w:marLeft w:val="0"/>
          <w:marRight w:val="0"/>
          <w:marTop w:val="0"/>
          <w:marBottom w:val="0"/>
          <w:divBdr>
            <w:top w:val="none" w:sz="0" w:space="0" w:color="auto"/>
            <w:left w:val="none" w:sz="0" w:space="0" w:color="auto"/>
            <w:bottom w:val="none" w:sz="0" w:space="0" w:color="auto"/>
            <w:right w:val="none" w:sz="0" w:space="0" w:color="auto"/>
          </w:divBdr>
          <w:divsChild>
            <w:div w:id="150296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4856">
      <w:bodyDiv w:val="1"/>
      <w:marLeft w:val="0"/>
      <w:marRight w:val="0"/>
      <w:marTop w:val="0"/>
      <w:marBottom w:val="0"/>
      <w:divBdr>
        <w:top w:val="none" w:sz="0" w:space="0" w:color="auto"/>
        <w:left w:val="none" w:sz="0" w:space="0" w:color="auto"/>
        <w:bottom w:val="none" w:sz="0" w:space="0" w:color="auto"/>
        <w:right w:val="none" w:sz="0" w:space="0" w:color="auto"/>
      </w:divBdr>
      <w:divsChild>
        <w:div w:id="684945379">
          <w:marLeft w:val="0"/>
          <w:marRight w:val="0"/>
          <w:marTop w:val="0"/>
          <w:marBottom w:val="0"/>
          <w:divBdr>
            <w:top w:val="none" w:sz="0" w:space="0" w:color="auto"/>
            <w:left w:val="none" w:sz="0" w:space="0" w:color="auto"/>
            <w:bottom w:val="none" w:sz="0" w:space="0" w:color="auto"/>
            <w:right w:val="none" w:sz="0" w:space="0" w:color="auto"/>
          </w:divBdr>
          <w:divsChild>
            <w:div w:id="157439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9021">
      <w:bodyDiv w:val="1"/>
      <w:marLeft w:val="0"/>
      <w:marRight w:val="0"/>
      <w:marTop w:val="0"/>
      <w:marBottom w:val="0"/>
      <w:divBdr>
        <w:top w:val="none" w:sz="0" w:space="0" w:color="auto"/>
        <w:left w:val="none" w:sz="0" w:space="0" w:color="auto"/>
        <w:bottom w:val="none" w:sz="0" w:space="0" w:color="auto"/>
        <w:right w:val="none" w:sz="0" w:space="0" w:color="auto"/>
      </w:divBdr>
      <w:divsChild>
        <w:div w:id="1206716800">
          <w:marLeft w:val="0"/>
          <w:marRight w:val="0"/>
          <w:marTop w:val="0"/>
          <w:marBottom w:val="0"/>
          <w:divBdr>
            <w:top w:val="none" w:sz="0" w:space="0" w:color="auto"/>
            <w:left w:val="none" w:sz="0" w:space="0" w:color="auto"/>
            <w:bottom w:val="none" w:sz="0" w:space="0" w:color="auto"/>
            <w:right w:val="none" w:sz="0" w:space="0" w:color="auto"/>
          </w:divBdr>
          <w:divsChild>
            <w:div w:id="180820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2455">
      <w:bodyDiv w:val="1"/>
      <w:marLeft w:val="0"/>
      <w:marRight w:val="0"/>
      <w:marTop w:val="0"/>
      <w:marBottom w:val="0"/>
      <w:divBdr>
        <w:top w:val="none" w:sz="0" w:space="0" w:color="auto"/>
        <w:left w:val="none" w:sz="0" w:space="0" w:color="auto"/>
        <w:bottom w:val="none" w:sz="0" w:space="0" w:color="auto"/>
        <w:right w:val="none" w:sz="0" w:space="0" w:color="auto"/>
      </w:divBdr>
      <w:divsChild>
        <w:div w:id="1820264058">
          <w:marLeft w:val="0"/>
          <w:marRight w:val="0"/>
          <w:marTop w:val="0"/>
          <w:marBottom w:val="0"/>
          <w:divBdr>
            <w:top w:val="none" w:sz="0" w:space="0" w:color="auto"/>
            <w:left w:val="none" w:sz="0" w:space="0" w:color="auto"/>
            <w:bottom w:val="none" w:sz="0" w:space="0" w:color="auto"/>
            <w:right w:val="none" w:sz="0" w:space="0" w:color="auto"/>
          </w:divBdr>
          <w:divsChild>
            <w:div w:id="13918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913">
      <w:bodyDiv w:val="1"/>
      <w:marLeft w:val="0"/>
      <w:marRight w:val="0"/>
      <w:marTop w:val="0"/>
      <w:marBottom w:val="0"/>
      <w:divBdr>
        <w:top w:val="none" w:sz="0" w:space="0" w:color="auto"/>
        <w:left w:val="none" w:sz="0" w:space="0" w:color="auto"/>
        <w:bottom w:val="none" w:sz="0" w:space="0" w:color="auto"/>
        <w:right w:val="none" w:sz="0" w:space="0" w:color="auto"/>
      </w:divBdr>
      <w:divsChild>
        <w:div w:id="1233077483">
          <w:marLeft w:val="0"/>
          <w:marRight w:val="0"/>
          <w:marTop w:val="0"/>
          <w:marBottom w:val="0"/>
          <w:divBdr>
            <w:top w:val="none" w:sz="0" w:space="0" w:color="auto"/>
            <w:left w:val="none" w:sz="0" w:space="0" w:color="auto"/>
            <w:bottom w:val="none" w:sz="0" w:space="0" w:color="auto"/>
            <w:right w:val="none" w:sz="0" w:space="0" w:color="auto"/>
          </w:divBdr>
          <w:divsChild>
            <w:div w:id="116936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3541">
      <w:bodyDiv w:val="1"/>
      <w:marLeft w:val="0"/>
      <w:marRight w:val="0"/>
      <w:marTop w:val="0"/>
      <w:marBottom w:val="0"/>
      <w:divBdr>
        <w:top w:val="none" w:sz="0" w:space="0" w:color="auto"/>
        <w:left w:val="none" w:sz="0" w:space="0" w:color="auto"/>
        <w:bottom w:val="none" w:sz="0" w:space="0" w:color="auto"/>
        <w:right w:val="none" w:sz="0" w:space="0" w:color="auto"/>
      </w:divBdr>
      <w:divsChild>
        <w:div w:id="1821145150">
          <w:marLeft w:val="0"/>
          <w:marRight w:val="0"/>
          <w:marTop w:val="0"/>
          <w:marBottom w:val="0"/>
          <w:divBdr>
            <w:top w:val="none" w:sz="0" w:space="0" w:color="auto"/>
            <w:left w:val="none" w:sz="0" w:space="0" w:color="auto"/>
            <w:bottom w:val="none" w:sz="0" w:space="0" w:color="auto"/>
            <w:right w:val="none" w:sz="0" w:space="0" w:color="auto"/>
          </w:divBdr>
          <w:divsChild>
            <w:div w:id="10067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4453">
      <w:bodyDiv w:val="1"/>
      <w:marLeft w:val="0"/>
      <w:marRight w:val="0"/>
      <w:marTop w:val="0"/>
      <w:marBottom w:val="0"/>
      <w:divBdr>
        <w:top w:val="none" w:sz="0" w:space="0" w:color="auto"/>
        <w:left w:val="none" w:sz="0" w:space="0" w:color="auto"/>
        <w:bottom w:val="none" w:sz="0" w:space="0" w:color="auto"/>
        <w:right w:val="none" w:sz="0" w:space="0" w:color="auto"/>
      </w:divBdr>
      <w:divsChild>
        <w:div w:id="122431835">
          <w:marLeft w:val="0"/>
          <w:marRight w:val="0"/>
          <w:marTop w:val="0"/>
          <w:marBottom w:val="0"/>
          <w:divBdr>
            <w:top w:val="none" w:sz="0" w:space="0" w:color="auto"/>
            <w:left w:val="none" w:sz="0" w:space="0" w:color="auto"/>
            <w:bottom w:val="none" w:sz="0" w:space="0" w:color="auto"/>
            <w:right w:val="none" w:sz="0" w:space="0" w:color="auto"/>
          </w:divBdr>
          <w:divsChild>
            <w:div w:id="1330795362">
              <w:marLeft w:val="0"/>
              <w:marRight w:val="0"/>
              <w:marTop w:val="0"/>
              <w:marBottom w:val="0"/>
              <w:divBdr>
                <w:top w:val="none" w:sz="0" w:space="0" w:color="auto"/>
                <w:left w:val="none" w:sz="0" w:space="0" w:color="auto"/>
                <w:bottom w:val="none" w:sz="0" w:space="0" w:color="auto"/>
                <w:right w:val="none" w:sz="0" w:space="0" w:color="auto"/>
              </w:divBdr>
            </w:div>
            <w:div w:id="27485971">
              <w:marLeft w:val="0"/>
              <w:marRight w:val="0"/>
              <w:marTop w:val="0"/>
              <w:marBottom w:val="0"/>
              <w:divBdr>
                <w:top w:val="none" w:sz="0" w:space="0" w:color="auto"/>
                <w:left w:val="none" w:sz="0" w:space="0" w:color="auto"/>
                <w:bottom w:val="none" w:sz="0" w:space="0" w:color="auto"/>
                <w:right w:val="none" w:sz="0" w:space="0" w:color="auto"/>
              </w:divBdr>
            </w:div>
            <w:div w:id="1518152718">
              <w:marLeft w:val="0"/>
              <w:marRight w:val="0"/>
              <w:marTop w:val="0"/>
              <w:marBottom w:val="0"/>
              <w:divBdr>
                <w:top w:val="none" w:sz="0" w:space="0" w:color="auto"/>
                <w:left w:val="none" w:sz="0" w:space="0" w:color="auto"/>
                <w:bottom w:val="none" w:sz="0" w:space="0" w:color="auto"/>
                <w:right w:val="none" w:sz="0" w:space="0" w:color="auto"/>
              </w:divBdr>
            </w:div>
            <w:div w:id="6428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4339">
      <w:bodyDiv w:val="1"/>
      <w:marLeft w:val="0"/>
      <w:marRight w:val="0"/>
      <w:marTop w:val="0"/>
      <w:marBottom w:val="0"/>
      <w:divBdr>
        <w:top w:val="none" w:sz="0" w:space="0" w:color="auto"/>
        <w:left w:val="none" w:sz="0" w:space="0" w:color="auto"/>
        <w:bottom w:val="none" w:sz="0" w:space="0" w:color="auto"/>
        <w:right w:val="none" w:sz="0" w:space="0" w:color="auto"/>
      </w:divBdr>
      <w:divsChild>
        <w:div w:id="409232955">
          <w:marLeft w:val="0"/>
          <w:marRight w:val="0"/>
          <w:marTop w:val="0"/>
          <w:marBottom w:val="0"/>
          <w:divBdr>
            <w:top w:val="none" w:sz="0" w:space="0" w:color="auto"/>
            <w:left w:val="none" w:sz="0" w:space="0" w:color="auto"/>
            <w:bottom w:val="none" w:sz="0" w:space="0" w:color="auto"/>
            <w:right w:val="none" w:sz="0" w:space="0" w:color="auto"/>
          </w:divBdr>
          <w:divsChild>
            <w:div w:id="15942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4927">
      <w:bodyDiv w:val="1"/>
      <w:marLeft w:val="0"/>
      <w:marRight w:val="0"/>
      <w:marTop w:val="0"/>
      <w:marBottom w:val="0"/>
      <w:divBdr>
        <w:top w:val="none" w:sz="0" w:space="0" w:color="auto"/>
        <w:left w:val="none" w:sz="0" w:space="0" w:color="auto"/>
        <w:bottom w:val="none" w:sz="0" w:space="0" w:color="auto"/>
        <w:right w:val="none" w:sz="0" w:space="0" w:color="auto"/>
      </w:divBdr>
      <w:divsChild>
        <w:div w:id="838159403">
          <w:marLeft w:val="0"/>
          <w:marRight w:val="0"/>
          <w:marTop w:val="0"/>
          <w:marBottom w:val="0"/>
          <w:divBdr>
            <w:top w:val="none" w:sz="0" w:space="0" w:color="auto"/>
            <w:left w:val="none" w:sz="0" w:space="0" w:color="auto"/>
            <w:bottom w:val="none" w:sz="0" w:space="0" w:color="auto"/>
            <w:right w:val="none" w:sz="0" w:space="0" w:color="auto"/>
          </w:divBdr>
          <w:divsChild>
            <w:div w:id="7004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12146">
      <w:bodyDiv w:val="1"/>
      <w:marLeft w:val="0"/>
      <w:marRight w:val="0"/>
      <w:marTop w:val="0"/>
      <w:marBottom w:val="0"/>
      <w:divBdr>
        <w:top w:val="none" w:sz="0" w:space="0" w:color="auto"/>
        <w:left w:val="none" w:sz="0" w:space="0" w:color="auto"/>
        <w:bottom w:val="none" w:sz="0" w:space="0" w:color="auto"/>
        <w:right w:val="none" w:sz="0" w:space="0" w:color="auto"/>
      </w:divBdr>
      <w:divsChild>
        <w:div w:id="898129053">
          <w:marLeft w:val="0"/>
          <w:marRight w:val="0"/>
          <w:marTop w:val="0"/>
          <w:marBottom w:val="0"/>
          <w:divBdr>
            <w:top w:val="none" w:sz="0" w:space="0" w:color="auto"/>
            <w:left w:val="none" w:sz="0" w:space="0" w:color="auto"/>
            <w:bottom w:val="none" w:sz="0" w:space="0" w:color="auto"/>
            <w:right w:val="none" w:sz="0" w:space="0" w:color="auto"/>
          </w:divBdr>
          <w:divsChild>
            <w:div w:id="6729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8857">
      <w:bodyDiv w:val="1"/>
      <w:marLeft w:val="0"/>
      <w:marRight w:val="0"/>
      <w:marTop w:val="0"/>
      <w:marBottom w:val="0"/>
      <w:divBdr>
        <w:top w:val="none" w:sz="0" w:space="0" w:color="auto"/>
        <w:left w:val="none" w:sz="0" w:space="0" w:color="auto"/>
        <w:bottom w:val="none" w:sz="0" w:space="0" w:color="auto"/>
        <w:right w:val="none" w:sz="0" w:space="0" w:color="auto"/>
      </w:divBdr>
      <w:divsChild>
        <w:div w:id="37629172">
          <w:marLeft w:val="0"/>
          <w:marRight w:val="0"/>
          <w:marTop w:val="0"/>
          <w:marBottom w:val="0"/>
          <w:divBdr>
            <w:top w:val="none" w:sz="0" w:space="0" w:color="auto"/>
            <w:left w:val="none" w:sz="0" w:space="0" w:color="auto"/>
            <w:bottom w:val="none" w:sz="0" w:space="0" w:color="auto"/>
            <w:right w:val="none" w:sz="0" w:space="0" w:color="auto"/>
          </w:divBdr>
          <w:divsChild>
            <w:div w:id="494688535">
              <w:marLeft w:val="0"/>
              <w:marRight w:val="0"/>
              <w:marTop w:val="0"/>
              <w:marBottom w:val="0"/>
              <w:divBdr>
                <w:top w:val="none" w:sz="0" w:space="0" w:color="auto"/>
                <w:left w:val="none" w:sz="0" w:space="0" w:color="auto"/>
                <w:bottom w:val="none" w:sz="0" w:space="0" w:color="auto"/>
                <w:right w:val="none" w:sz="0" w:space="0" w:color="auto"/>
              </w:divBdr>
            </w:div>
            <w:div w:id="1673872313">
              <w:marLeft w:val="0"/>
              <w:marRight w:val="0"/>
              <w:marTop w:val="0"/>
              <w:marBottom w:val="0"/>
              <w:divBdr>
                <w:top w:val="none" w:sz="0" w:space="0" w:color="auto"/>
                <w:left w:val="none" w:sz="0" w:space="0" w:color="auto"/>
                <w:bottom w:val="none" w:sz="0" w:space="0" w:color="auto"/>
                <w:right w:val="none" w:sz="0" w:space="0" w:color="auto"/>
              </w:divBdr>
            </w:div>
            <w:div w:id="970983292">
              <w:marLeft w:val="0"/>
              <w:marRight w:val="0"/>
              <w:marTop w:val="0"/>
              <w:marBottom w:val="0"/>
              <w:divBdr>
                <w:top w:val="none" w:sz="0" w:space="0" w:color="auto"/>
                <w:left w:val="none" w:sz="0" w:space="0" w:color="auto"/>
                <w:bottom w:val="none" w:sz="0" w:space="0" w:color="auto"/>
                <w:right w:val="none" w:sz="0" w:space="0" w:color="auto"/>
              </w:divBdr>
            </w:div>
            <w:div w:id="41301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8795">
      <w:bodyDiv w:val="1"/>
      <w:marLeft w:val="0"/>
      <w:marRight w:val="0"/>
      <w:marTop w:val="0"/>
      <w:marBottom w:val="0"/>
      <w:divBdr>
        <w:top w:val="none" w:sz="0" w:space="0" w:color="auto"/>
        <w:left w:val="none" w:sz="0" w:space="0" w:color="auto"/>
        <w:bottom w:val="none" w:sz="0" w:space="0" w:color="auto"/>
        <w:right w:val="none" w:sz="0" w:space="0" w:color="auto"/>
      </w:divBdr>
      <w:divsChild>
        <w:div w:id="1847399750">
          <w:marLeft w:val="0"/>
          <w:marRight w:val="0"/>
          <w:marTop w:val="0"/>
          <w:marBottom w:val="0"/>
          <w:divBdr>
            <w:top w:val="none" w:sz="0" w:space="0" w:color="auto"/>
            <w:left w:val="none" w:sz="0" w:space="0" w:color="auto"/>
            <w:bottom w:val="none" w:sz="0" w:space="0" w:color="auto"/>
            <w:right w:val="none" w:sz="0" w:space="0" w:color="auto"/>
          </w:divBdr>
          <w:divsChild>
            <w:div w:id="20379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1632">
      <w:bodyDiv w:val="1"/>
      <w:marLeft w:val="0"/>
      <w:marRight w:val="0"/>
      <w:marTop w:val="0"/>
      <w:marBottom w:val="0"/>
      <w:divBdr>
        <w:top w:val="none" w:sz="0" w:space="0" w:color="auto"/>
        <w:left w:val="none" w:sz="0" w:space="0" w:color="auto"/>
        <w:bottom w:val="none" w:sz="0" w:space="0" w:color="auto"/>
        <w:right w:val="none" w:sz="0" w:space="0" w:color="auto"/>
      </w:divBdr>
      <w:divsChild>
        <w:div w:id="837967459">
          <w:marLeft w:val="0"/>
          <w:marRight w:val="0"/>
          <w:marTop w:val="0"/>
          <w:marBottom w:val="0"/>
          <w:divBdr>
            <w:top w:val="none" w:sz="0" w:space="0" w:color="auto"/>
            <w:left w:val="none" w:sz="0" w:space="0" w:color="auto"/>
            <w:bottom w:val="none" w:sz="0" w:space="0" w:color="auto"/>
            <w:right w:val="none" w:sz="0" w:space="0" w:color="auto"/>
          </w:divBdr>
          <w:divsChild>
            <w:div w:id="826215526">
              <w:marLeft w:val="0"/>
              <w:marRight w:val="0"/>
              <w:marTop w:val="0"/>
              <w:marBottom w:val="0"/>
              <w:divBdr>
                <w:top w:val="none" w:sz="0" w:space="0" w:color="auto"/>
                <w:left w:val="none" w:sz="0" w:space="0" w:color="auto"/>
                <w:bottom w:val="none" w:sz="0" w:space="0" w:color="auto"/>
                <w:right w:val="none" w:sz="0" w:space="0" w:color="auto"/>
              </w:divBdr>
            </w:div>
            <w:div w:id="778719527">
              <w:marLeft w:val="0"/>
              <w:marRight w:val="0"/>
              <w:marTop w:val="0"/>
              <w:marBottom w:val="0"/>
              <w:divBdr>
                <w:top w:val="none" w:sz="0" w:space="0" w:color="auto"/>
                <w:left w:val="none" w:sz="0" w:space="0" w:color="auto"/>
                <w:bottom w:val="none" w:sz="0" w:space="0" w:color="auto"/>
                <w:right w:val="none" w:sz="0" w:space="0" w:color="auto"/>
              </w:divBdr>
            </w:div>
            <w:div w:id="1655530628">
              <w:marLeft w:val="0"/>
              <w:marRight w:val="0"/>
              <w:marTop w:val="0"/>
              <w:marBottom w:val="0"/>
              <w:divBdr>
                <w:top w:val="none" w:sz="0" w:space="0" w:color="auto"/>
                <w:left w:val="none" w:sz="0" w:space="0" w:color="auto"/>
                <w:bottom w:val="none" w:sz="0" w:space="0" w:color="auto"/>
                <w:right w:val="none" w:sz="0" w:space="0" w:color="auto"/>
              </w:divBdr>
            </w:div>
            <w:div w:id="12217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3762">
      <w:bodyDiv w:val="1"/>
      <w:marLeft w:val="0"/>
      <w:marRight w:val="0"/>
      <w:marTop w:val="0"/>
      <w:marBottom w:val="0"/>
      <w:divBdr>
        <w:top w:val="none" w:sz="0" w:space="0" w:color="auto"/>
        <w:left w:val="none" w:sz="0" w:space="0" w:color="auto"/>
        <w:bottom w:val="none" w:sz="0" w:space="0" w:color="auto"/>
        <w:right w:val="none" w:sz="0" w:space="0" w:color="auto"/>
      </w:divBdr>
      <w:divsChild>
        <w:div w:id="1306471808">
          <w:marLeft w:val="0"/>
          <w:marRight w:val="0"/>
          <w:marTop w:val="0"/>
          <w:marBottom w:val="0"/>
          <w:divBdr>
            <w:top w:val="none" w:sz="0" w:space="0" w:color="auto"/>
            <w:left w:val="none" w:sz="0" w:space="0" w:color="auto"/>
            <w:bottom w:val="none" w:sz="0" w:space="0" w:color="auto"/>
            <w:right w:val="none" w:sz="0" w:space="0" w:color="auto"/>
          </w:divBdr>
          <w:divsChild>
            <w:div w:id="1318219920">
              <w:marLeft w:val="0"/>
              <w:marRight w:val="0"/>
              <w:marTop w:val="0"/>
              <w:marBottom w:val="0"/>
              <w:divBdr>
                <w:top w:val="none" w:sz="0" w:space="0" w:color="auto"/>
                <w:left w:val="none" w:sz="0" w:space="0" w:color="auto"/>
                <w:bottom w:val="none" w:sz="0" w:space="0" w:color="auto"/>
                <w:right w:val="none" w:sz="0" w:space="0" w:color="auto"/>
              </w:divBdr>
            </w:div>
            <w:div w:id="1791126863">
              <w:marLeft w:val="0"/>
              <w:marRight w:val="0"/>
              <w:marTop w:val="0"/>
              <w:marBottom w:val="0"/>
              <w:divBdr>
                <w:top w:val="none" w:sz="0" w:space="0" w:color="auto"/>
                <w:left w:val="none" w:sz="0" w:space="0" w:color="auto"/>
                <w:bottom w:val="none" w:sz="0" w:space="0" w:color="auto"/>
                <w:right w:val="none" w:sz="0" w:space="0" w:color="auto"/>
              </w:divBdr>
            </w:div>
            <w:div w:id="650445362">
              <w:marLeft w:val="0"/>
              <w:marRight w:val="0"/>
              <w:marTop w:val="0"/>
              <w:marBottom w:val="0"/>
              <w:divBdr>
                <w:top w:val="none" w:sz="0" w:space="0" w:color="auto"/>
                <w:left w:val="none" w:sz="0" w:space="0" w:color="auto"/>
                <w:bottom w:val="none" w:sz="0" w:space="0" w:color="auto"/>
                <w:right w:val="none" w:sz="0" w:space="0" w:color="auto"/>
              </w:divBdr>
            </w:div>
            <w:div w:id="94122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6205">
      <w:bodyDiv w:val="1"/>
      <w:marLeft w:val="0"/>
      <w:marRight w:val="0"/>
      <w:marTop w:val="0"/>
      <w:marBottom w:val="0"/>
      <w:divBdr>
        <w:top w:val="none" w:sz="0" w:space="0" w:color="auto"/>
        <w:left w:val="none" w:sz="0" w:space="0" w:color="auto"/>
        <w:bottom w:val="none" w:sz="0" w:space="0" w:color="auto"/>
        <w:right w:val="none" w:sz="0" w:space="0" w:color="auto"/>
      </w:divBdr>
      <w:divsChild>
        <w:div w:id="1686132736">
          <w:marLeft w:val="0"/>
          <w:marRight w:val="0"/>
          <w:marTop w:val="0"/>
          <w:marBottom w:val="0"/>
          <w:divBdr>
            <w:top w:val="none" w:sz="0" w:space="0" w:color="auto"/>
            <w:left w:val="none" w:sz="0" w:space="0" w:color="auto"/>
            <w:bottom w:val="none" w:sz="0" w:space="0" w:color="auto"/>
            <w:right w:val="none" w:sz="0" w:space="0" w:color="auto"/>
          </w:divBdr>
          <w:divsChild>
            <w:div w:id="1183862709">
              <w:marLeft w:val="0"/>
              <w:marRight w:val="0"/>
              <w:marTop w:val="0"/>
              <w:marBottom w:val="0"/>
              <w:divBdr>
                <w:top w:val="none" w:sz="0" w:space="0" w:color="auto"/>
                <w:left w:val="none" w:sz="0" w:space="0" w:color="auto"/>
                <w:bottom w:val="none" w:sz="0" w:space="0" w:color="auto"/>
                <w:right w:val="none" w:sz="0" w:space="0" w:color="auto"/>
              </w:divBdr>
            </w:div>
            <w:div w:id="2030183418">
              <w:marLeft w:val="0"/>
              <w:marRight w:val="0"/>
              <w:marTop w:val="0"/>
              <w:marBottom w:val="0"/>
              <w:divBdr>
                <w:top w:val="none" w:sz="0" w:space="0" w:color="auto"/>
                <w:left w:val="none" w:sz="0" w:space="0" w:color="auto"/>
                <w:bottom w:val="none" w:sz="0" w:space="0" w:color="auto"/>
                <w:right w:val="none" w:sz="0" w:space="0" w:color="auto"/>
              </w:divBdr>
            </w:div>
            <w:div w:id="10648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2822">
      <w:bodyDiv w:val="1"/>
      <w:marLeft w:val="0"/>
      <w:marRight w:val="0"/>
      <w:marTop w:val="0"/>
      <w:marBottom w:val="0"/>
      <w:divBdr>
        <w:top w:val="none" w:sz="0" w:space="0" w:color="auto"/>
        <w:left w:val="none" w:sz="0" w:space="0" w:color="auto"/>
        <w:bottom w:val="none" w:sz="0" w:space="0" w:color="auto"/>
        <w:right w:val="none" w:sz="0" w:space="0" w:color="auto"/>
      </w:divBdr>
      <w:divsChild>
        <w:div w:id="770854525">
          <w:marLeft w:val="0"/>
          <w:marRight w:val="0"/>
          <w:marTop w:val="0"/>
          <w:marBottom w:val="0"/>
          <w:divBdr>
            <w:top w:val="none" w:sz="0" w:space="0" w:color="auto"/>
            <w:left w:val="none" w:sz="0" w:space="0" w:color="auto"/>
            <w:bottom w:val="none" w:sz="0" w:space="0" w:color="auto"/>
            <w:right w:val="none" w:sz="0" w:space="0" w:color="auto"/>
          </w:divBdr>
          <w:divsChild>
            <w:div w:id="862792054">
              <w:marLeft w:val="0"/>
              <w:marRight w:val="0"/>
              <w:marTop w:val="0"/>
              <w:marBottom w:val="0"/>
              <w:divBdr>
                <w:top w:val="none" w:sz="0" w:space="0" w:color="auto"/>
                <w:left w:val="none" w:sz="0" w:space="0" w:color="auto"/>
                <w:bottom w:val="none" w:sz="0" w:space="0" w:color="auto"/>
                <w:right w:val="none" w:sz="0" w:space="0" w:color="auto"/>
              </w:divBdr>
            </w:div>
            <w:div w:id="662046069">
              <w:marLeft w:val="0"/>
              <w:marRight w:val="0"/>
              <w:marTop w:val="0"/>
              <w:marBottom w:val="0"/>
              <w:divBdr>
                <w:top w:val="none" w:sz="0" w:space="0" w:color="auto"/>
                <w:left w:val="none" w:sz="0" w:space="0" w:color="auto"/>
                <w:bottom w:val="none" w:sz="0" w:space="0" w:color="auto"/>
                <w:right w:val="none" w:sz="0" w:space="0" w:color="auto"/>
              </w:divBdr>
            </w:div>
            <w:div w:id="1500999471">
              <w:marLeft w:val="0"/>
              <w:marRight w:val="0"/>
              <w:marTop w:val="0"/>
              <w:marBottom w:val="0"/>
              <w:divBdr>
                <w:top w:val="none" w:sz="0" w:space="0" w:color="auto"/>
                <w:left w:val="none" w:sz="0" w:space="0" w:color="auto"/>
                <w:bottom w:val="none" w:sz="0" w:space="0" w:color="auto"/>
                <w:right w:val="none" w:sz="0" w:space="0" w:color="auto"/>
              </w:divBdr>
            </w:div>
            <w:div w:id="370613252">
              <w:marLeft w:val="0"/>
              <w:marRight w:val="0"/>
              <w:marTop w:val="0"/>
              <w:marBottom w:val="0"/>
              <w:divBdr>
                <w:top w:val="none" w:sz="0" w:space="0" w:color="auto"/>
                <w:left w:val="none" w:sz="0" w:space="0" w:color="auto"/>
                <w:bottom w:val="none" w:sz="0" w:space="0" w:color="auto"/>
                <w:right w:val="none" w:sz="0" w:space="0" w:color="auto"/>
              </w:divBdr>
            </w:div>
            <w:div w:id="1368482672">
              <w:marLeft w:val="0"/>
              <w:marRight w:val="0"/>
              <w:marTop w:val="0"/>
              <w:marBottom w:val="0"/>
              <w:divBdr>
                <w:top w:val="none" w:sz="0" w:space="0" w:color="auto"/>
                <w:left w:val="none" w:sz="0" w:space="0" w:color="auto"/>
                <w:bottom w:val="none" w:sz="0" w:space="0" w:color="auto"/>
                <w:right w:val="none" w:sz="0" w:space="0" w:color="auto"/>
              </w:divBdr>
            </w:div>
            <w:div w:id="1826166745">
              <w:marLeft w:val="0"/>
              <w:marRight w:val="0"/>
              <w:marTop w:val="0"/>
              <w:marBottom w:val="0"/>
              <w:divBdr>
                <w:top w:val="none" w:sz="0" w:space="0" w:color="auto"/>
                <w:left w:val="none" w:sz="0" w:space="0" w:color="auto"/>
                <w:bottom w:val="none" w:sz="0" w:space="0" w:color="auto"/>
                <w:right w:val="none" w:sz="0" w:space="0" w:color="auto"/>
              </w:divBdr>
            </w:div>
            <w:div w:id="2110275331">
              <w:marLeft w:val="0"/>
              <w:marRight w:val="0"/>
              <w:marTop w:val="0"/>
              <w:marBottom w:val="0"/>
              <w:divBdr>
                <w:top w:val="none" w:sz="0" w:space="0" w:color="auto"/>
                <w:left w:val="none" w:sz="0" w:space="0" w:color="auto"/>
                <w:bottom w:val="none" w:sz="0" w:space="0" w:color="auto"/>
                <w:right w:val="none" w:sz="0" w:space="0" w:color="auto"/>
              </w:divBdr>
            </w:div>
            <w:div w:id="3462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8997">
      <w:bodyDiv w:val="1"/>
      <w:marLeft w:val="0"/>
      <w:marRight w:val="0"/>
      <w:marTop w:val="0"/>
      <w:marBottom w:val="0"/>
      <w:divBdr>
        <w:top w:val="none" w:sz="0" w:space="0" w:color="auto"/>
        <w:left w:val="none" w:sz="0" w:space="0" w:color="auto"/>
        <w:bottom w:val="none" w:sz="0" w:space="0" w:color="auto"/>
        <w:right w:val="none" w:sz="0" w:space="0" w:color="auto"/>
      </w:divBdr>
      <w:divsChild>
        <w:div w:id="2079084494">
          <w:marLeft w:val="0"/>
          <w:marRight w:val="0"/>
          <w:marTop w:val="0"/>
          <w:marBottom w:val="0"/>
          <w:divBdr>
            <w:top w:val="none" w:sz="0" w:space="0" w:color="auto"/>
            <w:left w:val="none" w:sz="0" w:space="0" w:color="auto"/>
            <w:bottom w:val="none" w:sz="0" w:space="0" w:color="auto"/>
            <w:right w:val="none" w:sz="0" w:space="0" w:color="auto"/>
          </w:divBdr>
          <w:divsChild>
            <w:div w:id="211308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5480">
      <w:bodyDiv w:val="1"/>
      <w:marLeft w:val="0"/>
      <w:marRight w:val="0"/>
      <w:marTop w:val="0"/>
      <w:marBottom w:val="0"/>
      <w:divBdr>
        <w:top w:val="none" w:sz="0" w:space="0" w:color="auto"/>
        <w:left w:val="none" w:sz="0" w:space="0" w:color="auto"/>
        <w:bottom w:val="none" w:sz="0" w:space="0" w:color="auto"/>
        <w:right w:val="none" w:sz="0" w:space="0" w:color="auto"/>
      </w:divBdr>
      <w:divsChild>
        <w:div w:id="201065767">
          <w:marLeft w:val="0"/>
          <w:marRight w:val="0"/>
          <w:marTop w:val="0"/>
          <w:marBottom w:val="0"/>
          <w:divBdr>
            <w:top w:val="none" w:sz="0" w:space="0" w:color="auto"/>
            <w:left w:val="none" w:sz="0" w:space="0" w:color="auto"/>
            <w:bottom w:val="none" w:sz="0" w:space="0" w:color="auto"/>
            <w:right w:val="none" w:sz="0" w:space="0" w:color="auto"/>
          </w:divBdr>
          <w:divsChild>
            <w:div w:id="89308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4660">
      <w:bodyDiv w:val="1"/>
      <w:marLeft w:val="0"/>
      <w:marRight w:val="0"/>
      <w:marTop w:val="0"/>
      <w:marBottom w:val="0"/>
      <w:divBdr>
        <w:top w:val="none" w:sz="0" w:space="0" w:color="auto"/>
        <w:left w:val="none" w:sz="0" w:space="0" w:color="auto"/>
        <w:bottom w:val="none" w:sz="0" w:space="0" w:color="auto"/>
        <w:right w:val="none" w:sz="0" w:space="0" w:color="auto"/>
      </w:divBdr>
      <w:divsChild>
        <w:div w:id="1706060882">
          <w:marLeft w:val="0"/>
          <w:marRight w:val="0"/>
          <w:marTop w:val="0"/>
          <w:marBottom w:val="0"/>
          <w:divBdr>
            <w:top w:val="none" w:sz="0" w:space="0" w:color="auto"/>
            <w:left w:val="none" w:sz="0" w:space="0" w:color="auto"/>
            <w:bottom w:val="none" w:sz="0" w:space="0" w:color="auto"/>
            <w:right w:val="none" w:sz="0" w:space="0" w:color="auto"/>
          </w:divBdr>
          <w:divsChild>
            <w:div w:id="10403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8600">
      <w:bodyDiv w:val="1"/>
      <w:marLeft w:val="0"/>
      <w:marRight w:val="0"/>
      <w:marTop w:val="0"/>
      <w:marBottom w:val="0"/>
      <w:divBdr>
        <w:top w:val="none" w:sz="0" w:space="0" w:color="auto"/>
        <w:left w:val="none" w:sz="0" w:space="0" w:color="auto"/>
        <w:bottom w:val="none" w:sz="0" w:space="0" w:color="auto"/>
        <w:right w:val="none" w:sz="0" w:space="0" w:color="auto"/>
      </w:divBdr>
      <w:divsChild>
        <w:div w:id="463162615">
          <w:marLeft w:val="0"/>
          <w:marRight w:val="0"/>
          <w:marTop w:val="0"/>
          <w:marBottom w:val="0"/>
          <w:divBdr>
            <w:top w:val="none" w:sz="0" w:space="0" w:color="auto"/>
            <w:left w:val="none" w:sz="0" w:space="0" w:color="auto"/>
            <w:bottom w:val="none" w:sz="0" w:space="0" w:color="auto"/>
            <w:right w:val="none" w:sz="0" w:space="0" w:color="auto"/>
          </w:divBdr>
          <w:divsChild>
            <w:div w:id="1910843774">
              <w:marLeft w:val="0"/>
              <w:marRight w:val="0"/>
              <w:marTop w:val="0"/>
              <w:marBottom w:val="0"/>
              <w:divBdr>
                <w:top w:val="none" w:sz="0" w:space="0" w:color="auto"/>
                <w:left w:val="none" w:sz="0" w:space="0" w:color="auto"/>
                <w:bottom w:val="none" w:sz="0" w:space="0" w:color="auto"/>
                <w:right w:val="none" w:sz="0" w:space="0" w:color="auto"/>
              </w:divBdr>
            </w:div>
            <w:div w:id="1520973358">
              <w:marLeft w:val="0"/>
              <w:marRight w:val="0"/>
              <w:marTop w:val="0"/>
              <w:marBottom w:val="0"/>
              <w:divBdr>
                <w:top w:val="none" w:sz="0" w:space="0" w:color="auto"/>
                <w:left w:val="none" w:sz="0" w:space="0" w:color="auto"/>
                <w:bottom w:val="none" w:sz="0" w:space="0" w:color="auto"/>
                <w:right w:val="none" w:sz="0" w:space="0" w:color="auto"/>
              </w:divBdr>
            </w:div>
            <w:div w:id="5703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2348">
      <w:bodyDiv w:val="1"/>
      <w:marLeft w:val="0"/>
      <w:marRight w:val="0"/>
      <w:marTop w:val="0"/>
      <w:marBottom w:val="0"/>
      <w:divBdr>
        <w:top w:val="none" w:sz="0" w:space="0" w:color="auto"/>
        <w:left w:val="none" w:sz="0" w:space="0" w:color="auto"/>
        <w:bottom w:val="none" w:sz="0" w:space="0" w:color="auto"/>
        <w:right w:val="none" w:sz="0" w:space="0" w:color="auto"/>
      </w:divBdr>
      <w:divsChild>
        <w:div w:id="486291725">
          <w:marLeft w:val="0"/>
          <w:marRight w:val="0"/>
          <w:marTop w:val="0"/>
          <w:marBottom w:val="0"/>
          <w:divBdr>
            <w:top w:val="none" w:sz="0" w:space="0" w:color="auto"/>
            <w:left w:val="none" w:sz="0" w:space="0" w:color="auto"/>
            <w:bottom w:val="none" w:sz="0" w:space="0" w:color="auto"/>
            <w:right w:val="none" w:sz="0" w:space="0" w:color="auto"/>
          </w:divBdr>
          <w:divsChild>
            <w:div w:id="7570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3491">
      <w:bodyDiv w:val="1"/>
      <w:marLeft w:val="0"/>
      <w:marRight w:val="0"/>
      <w:marTop w:val="0"/>
      <w:marBottom w:val="0"/>
      <w:divBdr>
        <w:top w:val="none" w:sz="0" w:space="0" w:color="auto"/>
        <w:left w:val="none" w:sz="0" w:space="0" w:color="auto"/>
        <w:bottom w:val="none" w:sz="0" w:space="0" w:color="auto"/>
        <w:right w:val="none" w:sz="0" w:space="0" w:color="auto"/>
      </w:divBdr>
      <w:divsChild>
        <w:div w:id="2142192233">
          <w:marLeft w:val="0"/>
          <w:marRight w:val="0"/>
          <w:marTop w:val="0"/>
          <w:marBottom w:val="0"/>
          <w:divBdr>
            <w:top w:val="none" w:sz="0" w:space="0" w:color="auto"/>
            <w:left w:val="none" w:sz="0" w:space="0" w:color="auto"/>
            <w:bottom w:val="none" w:sz="0" w:space="0" w:color="auto"/>
            <w:right w:val="none" w:sz="0" w:space="0" w:color="auto"/>
          </w:divBdr>
          <w:divsChild>
            <w:div w:id="1126892348">
              <w:marLeft w:val="0"/>
              <w:marRight w:val="0"/>
              <w:marTop w:val="0"/>
              <w:marBottom w:val="0"/>
              <w:divBdr>
                <w:top w:val="none" w:sz="0" w:space="0" w:color="auto"/>
                <w:left w:val="none" w:sz="0" w:space="0" w:color="auto"/>
                <w:bottom w:val="none" w:sz="0" w:space="0" w:color="auto"/>
                <w:right w:val="none" w:sz="0" w:space="0" w:color="auto"/>
              </w:divBdr>
            </w:div>
            <w:div w:id="777063683">
              <w:marLeft w:val="0"/>
              <w:marRight w:val="0"/>
              <w:marTop w:val="0"/>
              <w:marBottom w:val="0"/>
              <w:divBdr>
                <w:top w:val="none" w:sz="0" w:space="0" w:color="auto"/>
                <w:left w:val="none" w:sz="0" w:space="0" w:color="auto"/>
                <w:bottom w:val="none" w:sz="0" w:space="0" w:color="auto"/>
                <w:right w:val="none" w:sz="0" w:space="0" w:color="auto"/>
              </w:divBdr>
            </w:div>
            <w:div w:id="1016035718">
              <w:marLeft w:val="0"/>
              <w:marRight w:val="0"/>
              <w:marTop w:val="0"/>
              <w:marBottom w:val="0"/>
              <w:divBdr>
                <w:top w:val="none" w:sz="0" w:space="0" w:color="auto"/>
                <w:left w:val="none" w:sz="0" w:space="0" w:color="auto"/>
                <w:bottom w:val="none" w:sz="0" w:space="0" w:color="auto"/>
                <w:right w:val="none" w:sz="0" w:space="0" w:color="auto"/>
              </w:divBdr>
            </w:div>
            <w:div w:id="106086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5297">
      <w:bodyDiv w:val="1"/>
      <w:marLeft w:val="0"/>
      <w:marRight w:val="0"/>
      <w:marTop w:val="0"/>
      <w:marBottom w:val="0"/>
      <w:divBdr>
        <w:top w:val="none" w:sz="0" w:space="0" w:color="auto"/>
        <w:left w:val="none" w:sz="0" w:space="0" w:color="auto"/>
        <w:bottom w:val="none" w:sz="0" w:space="0" w:color="auto"/>
        <w:right w:val="none" w:sz="0" w:space="0" w:color="auto"/>
      </w:divBdr>
      <w:divsChild>
        <w:div w:id="1874611284">
          <w:marLeft w:val="0"/>
          <w:marRight w:val="0"/>
          <w:marTop w:val="0"/>
          <w:marBottom w:val="0"/>
          <w:divBdr>
            <w:top w:val="none" w:sz="0" w:space="0" w:color="auto"/>
            <w:left w:val="none" w:sz="0" w:space="0" w:color="auto"/>
            <w:bottom w:val="none" w:sz="0" w:space="0" w:color="auto"/>
            <w:right w:val="none" w:sz="0" w:space="0" w:color="auto"/>
          </w:divBdr>
          <w:divsChild>
            <w:div w:id="115418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2432">
      <w:bodyDiv w:val="1"/>
      <w:marLeft w:val="0"/>
      <w:marRight w:val="0"/>
      <w:marTop w:val="0"/>
      <w:marBottom w:val="0"/>
      <w:divBdr>
        <w:top w:val="none" w:sz="0" w:space="0" w:color="auto"/>
        <w:left w:val="none" w:sz="0" w:space="0" w:color="auto"/>
        <w:bottom w:val="none" w:sz="0" w:space="0" w:color="auto"/>
        <w:right w:val="none" w:sz="0" w:space="0" w:color="auto"/>
      </w:divBdr>
      <w:divsChild>
        <w:div w:id="307323869">
          <w:marLeft w:val="0"/>
          <w:marRight w:val="0"/>
          <w:marTop w:val="0"/>
          <w:marBottom w:val="0"/>
          <w:divBdr>
            <w:top w:val="none" w:sz="0" w:space="0" w:color="auto"/>
            <w:left w:val="none" w:sz="0" w:space="0" w:color="auto"/>
            <w:bottom w:val="none" w:sz="0" w:space="0" w:color="auto"/>
            <w:right w:val="none" w:sz="0" w:space="0" w:color="auto"/>
          </w:divBdr>
          <w:divsChild>
            <w:div w:id="7862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6517">
      <w:bodyDiv w:val="1"/>
      <w:marLeft w:val="0"/>
      <w:marRight w:val="0"/>
      <w:marTop w:val="0"/>
      <w:marBottom w:val="0"/>
      <w:divBdr>
        <w:top w:val="none" w:sz="0" w:space="0" w:color="auto"/>
        <w:left w:val="none" w:sz="0" w:space="0" w:color="auto"/>
        <w:bottom w:val="none" w:sz="0" w:space="0" w:color="auto"/>
        <w:right w:val="none" w:sz="0" w:space="0" w:color="auto"/>
      </w:divBdr>
      <w:divsChild>
        <w:div w:id="357968857">
          <w:marLeft w:val="0"/>
          <w:marRight w:val="0"/>
          <w:marTop w:val="0"/>
          <w:marBottom w:val="0"/>
          <w:divBdr>
            <w:top w:val="none" w:sz="0" w:space="0" w:color="auto"/>
            <w:left w:val="none" w:sz="0" w:space="0" w:color="auto"/>
            <w:bottom w:val="none" w:sz="0" w:space="0" w:color="auto"/>
            <w:right w:val="none" w:sz="0" w:space="0" w:color="auto"/>
          </w:divBdr>
          <w:divsChild>
            <w:div w:id="2122258518">
              <w:marLeft w:val="0"/>
              <w:marRight w:val="0"/>
              <w:marTop w:val="0"/>
              <w:marBottom w:val="0"/>
              <w:divBdr>
                <w:top w:val="none" w:sz="0" w:space="0" w:color="auto"/>
                <w:left w:val="none" w:sz="0" w:space="0" w:color="auto"/>
                <w:bottom w:val="none" w:sz="0" w:space="0" w:color="auto"/>
                <w:right w:val="none" w:sz="0" w:space="0" w:color="auto"/>
              </w:divBdr>
            </w:div>
            <w:div w:id="595595681">
              <w:marLeft w:val="0"/>
              <w:marRight w:val="0"/>
              <w:marTop w:val="0"/>
              <w:marBottom w:val="0"/>
              <w:divBdr>
                <w:top w:val="none" w:sz="0" w:space="0" w:color="auto"/>
                <w:left w:val="none" w:sz="0" w:space="0" w:color="auto"/>
                <w:bottom w:val="none" w:sz="0" w:space="0" w:color="auto"/>
                <w:right w:val="none" w:sz="0" w:space="0" w:color="auto"/>
              </w:divBdr>
            </w:div>
            <w:div w:id="1662393996">
              <w:marLeft w:val="0"/>
              <w:marRight w:val="0"/>
              <w:marTop w:val="0"/>
              <w:marBottom w:val="0"/>
              <w:divBdr>
                <w:top w:val="none" w:sz="0" w:space="0" w:color="auto"/>
                <w:left w:val="none" w:sz="0" w:space="0" w:color="auto"/>
                <w:bottom w:val="none" w:sz="0" w:space="0" w:color="auto"/>
                <w:right w:val="none" w:sz="0" w:space="0" w:color="auto"/>
              </w:divBdr>
            </w:div>
            <w:div w:id="602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7997">
      <w:bodyDiv w:val="1"/>
      <w:marLeft w:val="0"/>
      <w:marRight w:val="0"/>
      <w:marTop w:val="0"/>
      <w:marBottom w:val="0"/>
      <w:divBdr>
        <w:top w:val="none" w:sz="0" w:space="0" w:color="auto"/>
        <w:left w:val="none" w:sz="0" w:space="0" w:color="auto"/>
        <w:bottom w:val="none" w:sz="0" w:space="0" w:color="auto"/>
        <w:right w:val="none" w:sz="0" w:space="0" w:color="auto"/>
      </w:divBdr>
    </w:div>
    <w:div w:id="1318723046">
      <w:bodyDiv w:val="1"/>
      <w:marLeft w:val="0"/>
      <w:marRight w:val="0"/>
      <w:marTop w:val="0"/>
      <w:marBottom w:val="0"/>
      <w:divBdr>
        <w:top w:val="none" w:sz="0" w:space="0" w:color="auto"/>
        <w:left w:val="none" w:sz="0" w:space="0" w:color="auto"/>
        <w:bottom w:val="none" w:sz="0" w:space="0" w:color="auto"/>
        <w:right w:val="none" w:sz="0" w:space="0" w:color="auto"/>
      </w:divBdr>
      <w:divsChild>
        <w:div w:id="2014212263">
          <w:marLeft w:val="0"/>
          <w:marRight w:val="0"/>
          <w:marTop w:val="0"/>
          <w:marBottom w:val="0"/>
          <w:divBdr>
            <w:top w:val="none" w:sz="0" w:space="0" w:color="auto"/>
            <w:left w:val="none" w:sz="0" w:space="0" w:color="auto"/>
            <w:bottom w:val="none" w:sz="0" w:space="0" w:color="auto"/>
            <w:right w:val="none" w:sz="0" w:space="0" w:color="auto"/>
          </w:divBdr>
          <w:divsChild>
            <w:div w:id="11002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47974">
      <w:bodyDiv w:val="1"/>
      <w:marLeft w:val="0"/>
      <w:marRight w:val="0"/>
      <w:marTop w:val="0"/>
      <w:marBottom w:val="0"/>
      <w:divBdr>
        <w:top w:val="none" w:sz="0" w:space="0" w:color="auto"/>
        <w:left w:val="none" w:sz="0" w:space="0" w:color="auto"/>
        <w:bottom w:val="none" w:sz="0" w:space="0" w:color="auto"/>
        <w:right w:val="none" w:sz="0" w:space="0" w:color="auto"/>
      </w:divBdr>
      <w:divsChild>
        <w:div w:id="298851789">
          <w:marLeft w:val="0"/>
          <w:marRight w:val="0"/>
          <w:marTop w:val="0"/>
          <w:marBottom w:val="0"/>
          <w:divBdr>
            <w:top w:val="none" w:sz="0" w:space="0" w:color="auto"/>
            <w:left w:val="none" w:sz="0" w:space="0" w:color="auto"/>
            <w:bottom w:val="none" w:sz="0" w:space="0" w:color="auto"/>
            <w:right w:val="none" w:sz="0" w:space="0" w:color="auto"/>
          </w:divBdr>
          <w:divsChild>
            <w:div w:id="21093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5110">
      <w:bodyDiv w:val="1"/>
      <w:marLeft w:val="0"/>
      <w:marRight w:val="0"/>
      <w:marTop w:val="0"/>
      <w:marBottom w:val="0"/>
      <w:divBdr>
        <w:top w:val="none" w:sz="0" w:space="0" w:color="auto"/>
        <w:left w:val="none" w:sz="0" w:space="0" w:color="auto"/>
        <w:bottom w:val="none" w:sz="0" w:space="0" w:color="auto"/>
        <w:right w:val="none" w:sz="0" w:space="0" w:color="auto"/>
      </w:divBdr>
      <w:divsChild>
        <w:div w:id="1567494291">
          <w:marLeft w:val="0"/>
          <w:marRight w:val="0"/>
          <w:marTop w:val="0"/>
          <w:marBottom w:val="0"/>
          <w:divBdr>
            <w:top w:val="none" w:sz="0" w:space="0" w:color="auto"/>
            <w:left w:val="none" w:sz="0" w:space="0" w:color="auto"/>
            <w:bottom w:val="none" w:sz="0" w:space="0" w:color="auto"/>
            <w:right w:val="none" w:sz="0" w:space="0" w:color="auto"/>
          </w:divBdr>
          <w:divsChild>
            <w:div w:id="16852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6611">
      <w:bodyDiv w:val="1"/>
      <w:marLeft w:val="0"/>
      <w:marRight w:val="0"/>
      <w:marTop w:val="0"/>
      <w:marBottom w:val="0"/>
      <w:divBdr>
        <w:top w:val="none" w:sz="0" w:space="0" w:color="auto"/>
        <w:left w:val="none" w:sz="0" w:space="0" w:color="auto"/>
        <w:bottom w:val="none" w:sz="0" w:space="0" w:color="auto"/>
        <w:right w:val="none" w:sz="0" w:space="0" w:color="auto"/>
      </w:divBdr>
      <w:divsChild>
        <w:div w:id="1441071193">
          <w:marLeft w:val="0"/>
          <w:marRight w:val="0"/>
          <w:marTop w:val="0"/>
          <w:marBottom w:val="0"/>
          <w:divBdr>
            <w:top w:val="none" w:sz="0" w:space="0" w:color="auto"/>
            <w:left w:val="none" w:sz="0" w:space="0" w:color="auto"/>
            <w:bottom w:val="none" w:sz="0" w:space="0" w:color="auto"/>
            <w:right w:val="none" w:sz="0" w:space="0" w:color="auto"/>
          </w:divBdr>
          <w:divsChild>
            <w:div w:id="3942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2240">
      <w:bodyDiv w:val="1"/>
      <w:marLeft w:val="0"/>
      <w:marRight w:val="0"/>
      <w:marTop w:val="0"/>
      <w:marBottom w:val="0"/>
      <w:divBdr>
        <w:top w:val="none" w:sz="0" w:space="0" w:color="auto"/>
        <w:left w:val="none" w:sz="0" w:space="0" w:color="auto"/>
        <w:bottom w:val="none" w:sz="0" w:space="0" w:color="auto"/>
        <w:right w:val="none" w:sz="0" w:space="0" w:color="auto"/>
      </w:divBdr>
      <w:divsChild>
        <w:div w:id="536283212">
          <w:marLeft w:val="0"/>
          <w:marRight w:val="0"/>
          <w:marTop w:val="0"/>
          <w:marBottom w:val="0"/>
          <w:divBdr>
            <w:top w:val="none" w:sz="0" w:space="0" w:color="auto"/>
            <w:left w:val="none" w:sz="0" w:space="0" w:color="auto"/>
            <w:bottom w:val="none" w:sz="0" w:space="0" w:color="auto"/>
            <w:right w:val="none" w:sz="0" w:space="0" w:color="auto"/>
          </w:divBdr>
          <w:divsChild>
            <w:div w:id="825171172">
              <w:marLeft w:val="0"/>
              <w:marRight w:val="0"/>
              <w:marTop w:val="0"/>
              <w:marBottom w:val="0"/>
              <w:divBdr>
                <w:top w:val="none" w:sz="0" w:space="0" w:color="auto"/>
                <w:left w:val="none" w:sz="0" w:space="0" w:color="auto"/>
                <w:bottom w:val="none" w:sz="0" w:space="0" w:color="auto"/>
                <w:right w:val="none" w:sz="0" w:space="0" w:color="auto"/>
              </w:divBdr>
            </w:div>
            <w:div w:id="1977106738">
              <w:marLeft w:val="0"/>
              <w:marRight w:val="0"/>
              <w:marTop w:val="0"/>
              <w:marBottom w:val="0"/>
              <w:divBdr>
                <w:top w:val="none" w:sz="0" w:space="0" w:color="auto"/>
                <w:left w:val="none" w:sz="0" w:space="0" w:color="auto"/>
                <w:bottom w:val="none" w:sz="0" w:space="0" w:color="auto"/>
                <w:right w:val="none" w:sz="0" w:space="0" w:color="auto"/>
              </w:divBdr>
            </w:div>
            <w:div w:id="859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8679">
      <w:bodyDiv w:val="1"/>
      <w:marLeft w:val="0"/>
      <w:marRight w:val="0"/>
      <w:marTop w:val="0"/>
      <w:marBottom w:val="0"/>
      <w:divBdr>
        <w:top w:val="none" w:sz="0" w:space="0" w:color="auto"/>
        <w:left w:val="none" w:sz="0" w:space="0" w:color="auto"/>
        <w:bottom w:val="none" w:sz="0" w:space="0" w:color="auto"/>
        <w:right w:val="none" w:sz="0" w:space="0" w:color="auto"/>
      </w:divBdr>
      <w:divsChild>
        <w:div w:id="536281617">
          <w:marLeft w:val="0"/>
          <w:marRight w:val="0"/>
          <w:marTop w:val="0"/>
          <w:marBottom w:val="0"/>
          <w:divBdr>
            <w:top w:val="none" w:sz="0" w:space="0" w:color="auto"/>
            <w:left w:val="none" w:sz="0" w:space="0" w:color="auto"/>
            <w:bottom w:val="none" w:sz="0" w:space="0" w:color="auto"/>
            <w:right w:val="none" w:sz="0" w:space="0" w:color="auto"/>
          </w:divBdr>
          <w:divsChild>
            <w:div w:id="20556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3088">
      <w:bodyDiv w:val="1"/>
      <w:marLeft w:val="0"/>
      <w:marRight w:val="0"/>
      <w:marTop w:val="0"/>
      <w:marBottom w:val="0"/>
      <w:divBdr>
        <w:top w:val="none" w:sz="0" w:space="0" w:color="auto"/>
        <w:left w:val="none" w:sz="0" w:space="0" w:color="auto"/>
        <w:bottom w:val="none" w:sz="0" w:space="0" w:color="auto"/>
        <w:right w:val="none" w:sz="0" w:space="0" w:color="auto"/>
      </w:divBdr>
      <w:divsChild>
        <w:div w:id="910503345">
          <w:marLeft w:val="0"/>
          <w:marRight w:val="0"/>
          <w:marTop w:val="0"/>
          <w:marBottom w:val="0"/>
          <w:divBdr>
            <w:top w:val="none" w:sz="0" w:space="0" w:color="auto"/>
            <w:left w:val="none" w:sz="0" w:space="0" w:color="auto"/>
            <w:bottom w:val="none" w:sz="0" w:space="0" w:color="auto"/>
            <w:right w:val="none" w:sz="0" w:space="0" w:color="auto"/>
          </w:divBdr>
          <w:divsChild>
            <w:div w:id="14509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6533">
      <w:bodyDiv w:val="1"/>
      <w:marLeft w:val="0"/>
      <w:marRight w:val="0"/>
      <w:marTop w:val="0"/>
      <w:marBottom w:val="0"/>
      <w:divBdr>
        <w:top w:val="none" w:sz="0" w:space="0" w:color="auto"/>
        <w:left w:val="none" w:sz="0" w:space="0" w:color="auto"/>
        <w:bottom w:val="none" w:sz="0" w:space="0" w:color="auto"/>
        <w:right w:val="none" w:sz="0" w:space="0" w:color="auto"/>
      </w:divBdr>
      <w:divsChild>
        <w:div w:id="1563248371">
          <w:marLeft w:val="0"/>
          <w:marRight w:val="0"/>
          <w:marTop w:val="0"/>
          <w:marBottom w:val="0"/>
          <w:divBdr>
            <w:top w:val="none" w:sz="0" w:space="0" w:color="auto"/>
            <w:left w:val="none" w:sz="0" w:space="0" w:color="auto"/>
            <w:bottom w:val="none" w:sz="0" w:space="0" w:color="auto"/>
            <w:right w:val="none" w:sz="0" w:space="0" w:color="auto"/>
          </w:divBdr>
          <w:divsChild>
            <w:div w:id="19393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4989">
      <w:bodyDiv w:val="1"/>
      <w:marLeft w:val="0"/>
      <w:marRight w:val="0"/>
      <w:marTop w:val="0"/>
      <w:marBottom w:val="0"/>
      <w:divBdr>
        <w:top w:val="none" w:sz="0" w:space="0" w:color="auto"/>
        <w:left w:val="none" w:sz="0" w:space="0" w:color="auto"/>
        <w:bottom w:val="none" w:sz="0" w:space="0" w:color="auto"/>
        <w:right w:val="none" w:sz="0" w:space="0" w:color="auto"/>
      </w:divBdr>
      <w:divsChild>
        <w:div w:id="1485127287">
          <w:marLeft w:val="0"/>
          <w:marRight w:val="0"/>
          <w:marTop w:val="0"/>
          <w:marBottom w:val="0"/>
          <w:divBdr>
            <w:top w:val="none" w:sz="0" w:space="0" w:color="auto"/>
            <w:left w:val="none" w:sz="0" w:space="0" w:color="auto"/>
            <w:bottom w:val="none" w:sz="0" w:space="0" w:color="auto"/>
            <w:right w:val="none" w:sz="0" w:space="0" w:color="auto"/>
          </w:divBdr>
          <w:divsChild>
            <w:div w:id="1094396488">
              <w:marLeft w:val="0"/>
              <w:marRight w:val="0"/>
              <w:marTop w:val="0"/>
              <w:marBottom w:val="0"/>
              <w:divBdr>
                <w:top w:val="none" w:sz="0" w:space="0" w:color="auto"/>
                <w:left w:val="none" w:sz="0" w:space="0" w:color="auto"/>
                <w:bottom w:val="none" w:sz="0" w:space="0" w:color="auto"/>
                <w:right w:val="none" w:sz="0" w:space="0" w:color="auto"/>
              </w:divBdr>
            </w:div>
            <w:div w:id="408036530">
              <w:marLeft w:val="0"/>
              <w:marRight w:val="0"/>
              <w:marTop w:val="0"/>
              <w:marBottom w:val="0"/>
              <w:divBdr>
                <w:top w:val="none" w:sz="0" w:space="0" w:color="auto"/>
                <w:left w:val="none" w:sz="0" w:space="0" w:color="auto"/>
                <w:bottom w:val="none" w:sz="0" w:space="0" w:color="auto"/>
                <w:right w:val="none" w:sz="0" w:space="0" w:color="auto"/>
              </w:divBdr>
            </w:div>
            <w:div w:id="1476021179">
              <w:marLeft w:val="0"/>
              <w:marRight w:val="0"/>
              <w:marTop w:val="0"/>
              <w:marBottom w:val="0"/>
              <w:divBdr>
                <w:top w:val="none" w:sz="0" w:space="0" w:color="auto"/>
                <w:left w:val="none" w:sz="0" w:space="0" w:color="auto"/>
                <w:bottom w:val="none" w:sz="0" w:space="0" w:color="auto"/>
                <w:right w:val="none" w:sz="0" w:space="0" w:color="auto"/>
              </w:divBdr>
            </w:div>
            <w:div w:id="1370295703">
              <w:marLeft w:val="0"/>
              <w:marRight w:val="0"/>
              <w:marTop w:val="0"/>
              <w:marBottom w:val="0"/>
              <w:divBdr>
                <w:top w:val="none" w:sz="0" w:space="0" w:color="auto"/>
                <w:left w:val="none" w:sz="0" w:space="0" w:color="auto"/>
                <w:bottom w:val="none" w:sz="0" w:space="0" w:color="auto"/>
                <w:right w:val="none" w:sz="0" w:space="0" w:color="auto"/>
              </w:divBdr>
            </w:div>
            <w:div w:id="1445079606">
              <w:marLeft w:val="0"/>
              <w:marRight w:val="0"/>
              <w:marTop w:val="0"/>
              <w:marBottom w:val="0"/>
              <w:divBdr>
                <w:top w:val="none" w:sz="0" w:space="0" w:color="auto"/>
                <w:left w:val="none" w:sz="0" w:space="0" w:color="auto"/>
                <w:bottom w:val="none" w:sz="0" w:space="0" w:color="auto"/>
                <w:right w:val="none" w:sz="0" w:space="0" w:color="auto"/>
              </w:divBdr>
            </w:div>
            <w:div w:id="1682587020">
              <w:marLeft w:val="0"/>
              <w:marRight w:val="0"/>
              <w:marTop w:val="0"/>
              <w:marBottom w:val="0"/>
              <w:divBdr>
                <w:top w:val="none" w:sz="0" w:space="0" w:color="auto"/>
                <w:left w:val="none" w:sz="0" w:space="0" w:color="auto"/>
                <w:bottom w:val="none" w:sz="0" w:space="0" w:color="auto"/>
                <w:right w:val="none" w:sz="0" w:space="0" w:color="auto"/>
              </w:divBdr>
            </w:div>
            <w:div w:id="1109550562">
              <w:marLeft w:val="0"/>
              <w:marRight w:val="0"/>
              <w:marTop w:val="0"/>
              <w:marBottom w:val="0"/>
              <w:divBdr>
                <w:top w:val="none" w:sz="0" w:space="0" w:color="auto"/>
                <w:left w:val="none" w:sz="0" w:space="0" w:color="auto"/>
                <w:bottom w:val="none" w:sz="0" w:space="0" w:color="auto"/>
                <w:right w:val="none" w:sz="0" w:space="0" w:color="auto"/>
              </w:divBdr>
            </w:div>
            <w:div w:id="119021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19328">
      <w:bodyDiv w:val="1"/>
      <w:marLeft w:val="0"/>
      <w:marRight w:val="0"/>
      <w:marTop w:val="0"/>
      <w:marBottom w:val="0"/>
      <w:divBdr>
        <w:top w:val="none" w:sz="0" w:space="0" w:color="auto"/>
        <w:left w:val="none" w:sz="0" w:space="0" w:color="auto"/>
        <w:bottom w:val="none" w:sz="0" w:space="0" w:color="auto"/>
        <w:right w:val="none" w:sz="0" w:space="0" w:color="auto"/>
      </w:divBdr>
      <w:divsChild>
        <w:div w:id="1732265928">
          <w:marLeft w:val="0"/>
          <w:marRight w:val="0"/>
          <w:marTop w:val="0"/>
          <w:marBottom w:val="0"/>
          <w:divBdr>
            <w:top w:val="none" w:sz="0" w:space="0" w:color="auto"/>
            <w:left w:val="none" w:sz="0" w:space="0" w:color="auto"/>
            <w:bottom w:val="none" w:sz="0" w:space="0" w:color="auto"/>
            <w:right w:val="none" w:sz="0" w:space="0" w:color="auto"/>
          </w:divBdr>
          <w:divsChild>
            <w:div w:id="1457288815">
              <w:marLeft w:val="0"/>
              <w:marRight w:val="0"/>
              <w:marTop w:val="0"/>
              <w:marBottom w:val="0"/>
              <w:divBdr>
                <w:top w:val="none" w:sz="0" w:space="0" w:color="auto"/>
                <w:left w:val="none" w:sz="0" w:space="0" w:color="auto"/>
                <w:bottom w:val="none" w:sz="0" w:space="0" w:color="auto"/>
                <w:right w:val="none" w:sz="0" w:space="0" w:color="auto"/>
              </w:divBdr>
            </w:div>
            <w:div w:id="826282213">
              <w:marLeft w:val="0"/>
              <w:marRight w:val="0"/>
              <w:marTop w:val="0"/>
              <w:marBottom w:val="0"/>
              <w:divBdr>
                <w:top w:val="none" w:sz="0" w:space="0" w:color="auto"/>
                <w:left w:val="none" w:sz="0" w:space="0" w:color="auto"/>
                <w:bottom w:val="none" w:sz="0" w:space="0" w:color="auto"/>
                <w:right w:val="none" w:sz="0" w:space="0" w:color="auto"/>
              </w:divBdr>
            </w:div>
            <w:div w:id="687558023">
              <w:marLeft w:val="0"/>
              <w:marRight w:val="0"/>
              <w:marTop w:val="0"/>
              <w:marBottom w:val="0"/>
              <w:divBdr>
                <w:top w:val="none" w:sz="0" w:space="0" w:color="auto"/>
                <w:left w:val="none" w:sz="0" w:space="0" w:color="auto"/>
                <w:bottom w:val="none" w:sz="0" w:space="0" w:color="auto"/>
                <w:right w:val="none" w:sz="0" w:space="0" w:color="auto"/>
              </w:divBdr>
            </w:div>
            <w:div w:id="1502427830">
              <w:marLeft w:val="0"/>
              <w:marRight w:val="0"/>
              <w:marTop w:val="0"/>
              <w:marBottom w:val="0"/>
              <w:divBdr>
                <w:top w:val="none" w:sz="0" w:space="0" w:color="auto"/>
                <w:left w:val="none" w:sz="0" w:space="0" w:color="auto"/>
                <w:bottom w:val="none" w:sz="0" w:space="0" w:color="auto"/>
                <w:right w:val="none" w:sz="0" w:space="0" w:color="auto"/>
              </w:divBdr>
            </w:div>
            <w:div w:id="31854566">
              <w:marLeft w:val="0"/>
              <w:marRight w:val="0"/>
              <w:marTop w:val="0"/>
              <w:marBottom w:val="0"/>
              <w:divBdr>
                <w:top w:val="none" w:sz="0" w:space="0" w:color="auto"/>
                <w:left w:val="none" w:sz="0" w:space="0" w:color="auto"/>
                <w:bottom w:val="none" w:sz="0" w:space="0" w:color="auto"/>
                <w:right w:val="none" w:sz="0" w:space="0" w:color="auto"/>
              </w:divBdr>
            </w:div>
            <w:div w:id="1795321184">
              <w:marLeft w:val="0"/>
              <w:marRight w:val="0"/>
              <w:marTop w:val="0"/>
              <w:marBottom w:val="0"/>
              <w:divBdr>
                <w:top w:val="none" w:sz="0" w:space="0" w:color="auto"/>
                <w:left w:val="none" w:sz="0" w:space="0" w:color="auto"/>
                <w:bottom w:val="none" w:sz="0" w:space="0" w:color="auto"/>
                <w:right w:val="none" w:sz="0" w:space="0" w:color="auto"/>
              </w:divBdr>
            </w:div>
            <w:div w:id="315959275">
              <w:marLeft w:val="0"/>
              <w:marRight w:val="0"/>
              <w:marTop w:val="0"/>
              <w:marBottom w:val="0"/>
              <w:divBdr>
                <w:top w:val="none" w:sz="0" w:space="0" w:color="auto"/>
                <w:left w:val="none" w:sz="0" w:space="0" w:color="auto"/>
                <w:bottom w:val="none" w:sz="0" w:space="0" w:color="auto"/>
                <w:right w:val="none" w:sz="0" w:space="0" w:color="auto"/>
              </w:divBdr>
            </w:div>
            <w:div w:id="203950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1411">
      <w:bodyDiv w:val="1"/>
      <w:marLeft w:val="0"/>
      <w:marRight w:val="0"/>
      <w:marTop w:val="0"/>
      <w:marBottom w:val="0"/>
      <w:divBdr>
        <w:top w:val="none" w:sz="0" w:space="0" w:color="auto"/>
        <w:left w:val="none" w:sz="0" w:space="0" w:color="auto"/>
        <w:bottom w:val="none" w:sz="0" w:space="0" w:color="auto"/>
        <w:right w:val="none" w:sz="0" w:space="0" w:color="auto"/>
      </w:divBdr>
      <w:divsChild>
        <w:div w:id="1309018759">
          <w:marLeft w:val="0"/>
          <w:marRight w:val="0"/>
          <w:marTop w:val="0"/>
          <w:marBottom w:val="0"/>
          <w:divBdr>
            <w:top w:val="none" w:sz="0" w:space="0" w:color="auto"/>
            <w:left w:val="none" w:sz="0" w:space="0" w:color="auto"/>
            <w:bottom w:val="none" w:sz="0" w:space="0" w:color="auto"/>
            <w:right w:val="none" w:sz="0" w:space="0" w:color="auto"/>
          </w:divBdr>
          <w:divsChild>
            <w:div w:id="202323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7643">
      <w:bodyDiv w:val="1"/>
      <w:marLeft w:val="0"/>
      <w:marRight w:val="0"/>
      <w:marTop w:val="0"/>
      <w:marBottom w:val="0"/>
      <w:divBdr>
        <w:top w:val="none" w:sz="0" w:space="0" w:color="auto"/>
        <w:left w:val="none" w:sz="0" w:space="0" w:color="auto"/>
        <w:bottom w:val="none" w:sz="0" w:space="0" w:color="auto"/>
        <w:right w:val="none" w:sz="0" w:space="0" w:color="auto"/>
      </w:divBdr>
      <w:divsChild>
        <w:div w:id="492183350">
          <w:marLeft w:val="0"/>
          <w:marRight w:val="0"/>
          <w:marTop w:val="0"/>
          <w:marBottom w:val="0"/>
          <w:divBdr>
            <w:top w:val="none" w:sz="0" w:space="0" w:color="auto"/>
            <w:left w:val="none" w:sz="0" w:space="0" w:color="auto"/>
            <w:bottom w:val="none" w:sz="0" w:space="0" w:color="auto"/>
            <w:right w:val="none" w:sz="0" w:space="0" w:color="auto"/>
          </w:divBdr>
          <w:divsChild>
            <w:div w:id="1780876304">
              <w:marLeft w:val="0"/>
              <w:marRight w:val="0"/>
              <w:marTop w:val="0"/>
              <w:marBottom w:val="0"/>
              <w:divBdr>
                <w:top w:val="none" w:sz="0" w:space="0" w:color="auto"/>
                <w:left w:val="none" w:sz="0" w:space="0" w:color="auto"/>
                <w:bottom w:val="none" w:sz="0" w:space="0" w:color="auto"/>
                <w:right w:val="none" w:sz="0" w:space="0" w:color="auto"/>
              </w:divBdr>
            </w:div>
            <w:div w:id="1975135532">
              <w:marLeft w:val="0"/>
              <w:marRight w:val="0"/>
              <w:marTop w:val="0"/>
              <w:marBottom w:val="0"/>
              <w:divBdr>
                <w:top w:val="none" w:sz="0" w:space="0" w:color="auto"/>
                <w:left w:val="none" w:sz="0" w:space="0" w:color="auto"/>
                <w:bottom w:val="none" w:sz="0" w:space="0" w:color="auto"/>
                <w:right w:val="none" w:sz="0" w:space="0" w:color="auto"/>
              </w:divBdr>
            </w:div>
            <w:div w:id="242837068">
              <w:marLeft w:val="0"/>
              <w:marRight w:val="0"/>
              <w:marTop w:val="0"/>
              <w:marBottom w:val="0"/>
              <w:divBdr>
                <w:top w:val="none" w:sz="0" w:space="0" w:color="auto"/>
                <w:left w:val="none" w:sz="0" w:space="0" w:color="auto"/>
                <w:bottom w:val="none" w:sz="0" w:space="0" w:color="auto"/>
                <w:right w:val="none" w:sz="0" w:space="0" w:color="auto"/>
              </w:divBdr>
            </w:div>
            <w:div w:id="5173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50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30</Pages>
  <Words>1249</Words>
  <Characters>7122</Characters>
  <Application>Microsoft Office Word</Application>
  <DocSecurity>0</DocSecurity>
  <Lines>59</Lines>
  <Paragraphs>16</Paragraphs>
  <ScaleCrop>false</ScaleCrop>
  <Company/>
  <LinksUpToDate>false</LinksUpToDate>
  <CharactersWithSpaces>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29666</dc:creator>
  <cp:lastModifiedBy>Supreme Taka</cp:lastModifiedBy>
  <cp:revision>10</cp:revision>
  <dcterms:created xsi:type="dcterms:W3CDTF">2025-07-09T10:57:00Z</dcterms:created>
  <dcterms:modified xsi:type="dcterms:W3CDTF">2025-07-09T11:47:00Z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eyJoZGlkIjoiNDc3NjVmMjIzY2RkZjM4ODkwMTM3ZWMxNGJmZDcwZmUiLCJ1c2VySWQiOiI3NTg5NTA0MjgifQ==</vt:lpwstr>
  </property>
  <property fmtid="{D5CDD505-2E9C-101B-9397-08002B2CF9AE}" pid="3" name="KSOProductBuildVer">
    <vt:lpwstr>2052-12.1.0.21915</vt:lpwstr>
  </property>
  <property fmtid="{D5CDD505-2E9C-101B-9397-08002B2CF9AE}" pid="4" name="ICV">
    <vt:lpwstr>0687B2D44A074A719E72A5CB53C46BD2_12</vt:lpwstr>
  </property>
</Properties>
</file>